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9CD" w:rsidRPr="001413F8" w:rsidRDefault="001413F8" w:rsidP="001413F8">
      <w:pPr>
        <w:pStyle w:val="Title"/>
        <w:ind w:left="0"/>
        <w:jc w:val="left"/>
        <w:rPr>
          <w:sz w:val="28"/>
          <w:szCs w:val="28"/>
        </w:rPr>
      </w:pPr>
      <w:r w:rsidRPr="001413F8">
        <w:rPr>
          <w:b w:val="0"/>
          <w:i/>
          <w:u w:val="single"/>
        </w:rPr>
        <w:t>CSA-0469 Operating Systems</w:t>
      </w:r>
      <w:r>
        <w:rPr>
          <w:b w:val="0"/>
        </w:rPr>
        <w:t xml:space="preserve">   </w:t>
      </w:r>
      <w:r>
        <w:rPr>
          <w:sz w:val="24"/>
        </w:rPr>
        <w:t xml:space="preserve">                                                </w:t>
      </w:r>
      <w:r w:rsidRPr="001413F8">
        <w:rPr>
          <w:sz w:val="44"/>
          <w:szCs w:val="44"/>
        </w:rPr>
        <w:t>Programs</w:t>
      </w:r>
      <w:r>
        <w:rPr>
          <w:sz w:val="44"/>
          <w:szCs w:val="44"/>
        </w:rPr>
        <w:t xml:space="preserve">                                                       </w:t>
      </w:r>
      <w:r w:rsidRPr="001413F8">
        <w:rPr>
          <w:sz w:val="28"/>
          <w:szCs w:val="28"/>
        </w:rPr>
        <w:t>by:M.HitheshBabu(192211166)</w:t>
      </w:r>
    </w:p>
    <w:p w:rsidR="002319CD" w:rsidRPr="00E546F7" w:rsidRDefault="00B80098">
      <w:pPr>
        <w:pStyle w:val="Heading1"/>
        <w:spacing w:before="214" w:line="360" w:lineRule="auto"/>
        <w:ind w:right="1338"/>
        <w:jc w:val="both"/>
        <w:rPr>
          <w:b w:val="0"/>
          <w:sz w:val="28"/>
        </w:rPr>
      </w:pPr>
      <w:r w:rsidRPr="00E546F7">
        <w:rPr>
          <w:b w:val="0"/>
          <w:color w:val="000009"/>
          <w:w w:val="95"/>
        </w:rPr>
        <w:t>1.Create a</w:t>
      </w:r>
      <w:bookmarkStart w:id="0" w:name="_GoBack"/>
      <w:bookmarkEnd w:id="0"/>
      <w:r w:rsidRPr="00E546F7">
        <w:rPr>
          <w:b w:val="0"/>
          <w:color w:val="000009"/>
          <w:w w:val="95"/>
        </w:rPr>
        <w:t xml:space="preserve"> new process by invoking the appropriate system call.</w:t>
      </w:r>
      <w:r w:rsidRPr="00E546F7">
        <w:rPr>
          <w:b w:val="0"/>
          <w:color w:val="000009"/>
          <w:spacing w:val="1"/>
          <w:w w:val="95"/>
        </w:rPr>
        <w:t xml:space="preserve"> </w:t>
      </w:r>
      <w:r w:rsidRPr="00E546F7">
        <w:rPr>
          <w:b w:val="0"/>
          <w:color w:val="000009"/>
        </w:rPr>
        <w:t>Get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identifier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currently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running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78"/>
        </w:rPr>
        <w:t xml:space="preserve"> </w:t>
      </w:r>
      <w:r w:rsidRPr="00E546F7">
        <w:rPr>
          <w:b w:val="0"/>
          <w:color w:val="000009"/>
        </w:rPr>
        <w:t>its respective parent using system calls and display the same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using a C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z w:val="28"/>
        </w:rPr>
        <w:t>.</w:t>
      </w:r>
    </w:p>
    <w:p w:rsidR="002319CD" w:rsidRPr="00E546F7" w:rsidRDefault="00B80098">
      <w:pPr>
        <w:pStyle w:val="BodyText"/>
        <w:spacing w:before="192" w:line="360" w:lineRule="auto"/>
        <w:ind w:left="100" w:right="1340"/>
        <w:jc w:val="both"/>
      </w:pPr>
      <w:r w:rsidRPr="00E546F7">
        <w:rPr>
          <w:color w:val="000009"/>
        </w:rPr>
        <w:t>AIM: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Create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new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invoking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appropriate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call.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Get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 identifier of the currently running process and its respective parent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calls and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same</w:t>
      </w:r>
      <w:r w:rsidRPr="00E546F7">
        <w:rPr>
          <w:color w:val="000009"/>
          <w:spacing w:val="3"/>
        </w:rPr>
        <w:t xml:space="preserve"> </w:t>
      </w:r>
      <w:r w:rsidRPr="00E546F7">
        <w:rPr>
          <w:color w:val="000009"/>
        </w:rPr>
        <w:t>using a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program.</w:t>
      </w:r>
    </w:p>
    <w:p w:rsidR="002319CD" w:rsidRPr="00E546F7" w:rsidRDefault="00B80098">
      <w:pPr>
        <w:pStyle w:val="Heading2"/>
        <w:spacing w:before="190"/>
        <w:ind w:left="100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72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0"/>
          <w:sz w:val="28"/>
        </w:rPr>
        <w:t xml:space="preserve"> </w:t>
      </w:r>
      <w:r w:rsidRPr="00E546F7">
        <w:rPr>
          <w:color w:val="000009"/>
          <w:sz w:val="28"/>
        </w:rPr>
        <w:t>like</w:t>
      </w:r>
    </w:p>
    <w:p w:rsidR="002319CD" w:rsidRPr="00E546F7" w:rsidRDefault="00B80098">
      <w:pPr>
        <w:pStyle w:val="BodyText"/>
        <w:spacing w:before="161"/>
        <w:ind w:left="100"/>
        <w:jc w:val="both"/>
      </w:pPr>
      <w:r w:rsidRPr="00E546F7">
        <w:rPr>
          <w:color w:val="000009"/>
        </w:rPr>
        <w:t>&lt;stdio.h&gt;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&lt;unistd.h&gt;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calls.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60" w:lineRule="auto"/>
        <w:ind w:left="100" w:right="1342" w:firstLine="0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variables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(pid_t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pid)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and the 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(pid_t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ppid).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8" w:line="360" w:lineRule="auto"/>
        <w:ind w:left="100" w:right="1337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current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getpid()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current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 w:line="360" w:lineRule="auto"/>
        <w:ind w:left="100" w:right="1341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getppid()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/>
        <w:ind w:hanging="721"/>
        <w:rPr>
          <w:sz w:val="28"/>
        </w:rPr>
      </w:pPr>
      <w:r w:rsidRPr="00E546F7">
        <w:rPr>
          <w:color w:val="000009"/>
          <w:sz w:val="28"/>
        </w:rPr>
        <w:t>Display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IDs: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IDs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console.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t>Create a new process: Use the fork() system call to create a new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process. Check the return value of fork() to determine whether the code is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running 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or child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2319CD">
      <w:pPr>
        <w:spacing w:line="360" w:lineRule="auto"/>
        <w:jc w:val="both"/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before="62"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lastRenderedPageBreak/>
        <w:t>Display process IDs in child and parent processes: Depending 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whether the process is the parent or the child, display the respective 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IDs.</w:t>
      </w:r>
    </w:p>
    <w:p w:rsidR="002319CD" w:rsidRPr="00E546F7" w:rsidRDefault="00B80098">
      <w:pPr>
        <w:pStyle w:val="Heading1"/>
        <w:spacing w:before="189"/>
        <w:ind w:left="16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95" w:line="369" w:lineRule="auto"/>
        <w:ind w:left="174" w:right="7581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#include&lt;unistd.h&gt;</w:t>
      </w:r>
      <w:r w:rsidRPr="00E546F7">
        <w:rPr>
          <w:spacing w:val="-67"/>
        </w:rPr>
        <w:t xml:space="preserve"> </w:t>
      </w:r>
      <w:r w:rsidRPr="00E546F7">
        <w:t>int main()</w:t>
      </w:r>
    </w:p>
    <w:p w:rsidR="002319CD" w:rsidRPr="00E546F7" w:rsidRDefault="00B80098">
      <w:pPr>
        <w:pStyle w:val="BodyText"/>
        <w:spacing w:line="321" w:lineRule="exact"/>
        <w:ind w:left="174"/>
      </w:pPr>
      <w:r w:rsidRPr="00E546F7">
        <w:t>{</w:t>
      </w:r>
    </w:p>
    <w:p w:rsidR="002319CD" w:rsidRPr="00E546F7" w:rsidRDefault="00B80098">
      <w:pPr>
        <w:pStyle w:val="BodyText"/>
        <w:spacing w:before="172" w:line="369" w:lineRule="auto"/>
        <w:ind w:left="314" w:right="4659"/>
      </w:pPr>
      <w:r w:rsidRPr="00E546F7">
        <w:t>printf("Process ID: %d\n", getpid() );</w:t>
      </w:r>
      <w:r w:rsidRPr="00E546F7">
        <w:rPr>
          <w:spacing w:val="1"/>
        </w:rPr>
        <w:t xml:space="preserve"> </w:t>
      </w:r>
      <w:r w:rsidRPr="00E546F7">
        <w:t>printf("Parent Process ID: %d\n", getpid() 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174"/>
      </w:pPr>
      <w:r w:rsidRPr="00E546F7">
        <w:t>}</w:t>
      </w:r>
    </w:p>
    <w:p w:rsidR="002319CD" w:rsidRPr="00E546F7" w:rsidRDefault="00B80098">
      <w:pPr>
        <w:pStyle w:val="BodyText"/>
        <w:spacing w:before="7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59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8"/>
        <w:rPr>
          <w:sz w:val="24"/>
        </w:rPr>
      </w:pPr>
    </w:p>
    <w:p w:rsidR="002319CD" w:rsidRPr="00E546F7" w:rsidRDefault="00B80098">
      <w:pPr>
        <w:pStyle w:val="Heading1"/>
        <w:numPr>
          <w:ilvl w:val="0"/>
          <w:numId w:val="2"/>
        </w:numPr>
        <w:tabs>
          <w:tab w:val="left" w:pos="528"/>
        </w:tabs>
        <w:spacing w:before="86" w:line="360" w:lineRule="auto"/>
        <w:ind w:right="1345" w:hanging="634"/>
        <w:rPr>
          <w:b w:val="0"/>
        </w:rPr>
      </w:pPr>
      <w:r w:rsidRPr="00E546F7">
        <w:rPr>
          <w:b w:val="0"/>
          <w:color w:val="000009"/>
        </w:rPr>
        <w:t>Identify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system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calls</w:t>
      </w:r>
      <w:r w:rsidRPr="00E546F7">
        <w:rPr>
          <w:b w:val="0"/>
          <w:color w:val="000009"/>
          <w:spacing w:val="34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copy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content</w:t>
      </w:r>
      <w:r w:rsidRPr="00E546F7">
        <w:rPr>
          <w:b w:val="0"/>
          <w:color w:val="000009"/>
          <w:spacing w:val="30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35"/>
        </w:rPr>
        <w:t xml:space="preserve"> </w:t>
      </w:r>
      <w:r w:rsidRPr="00E546F7">
        <w:rPr>
          <w:b w:val="0"/>
          <w:color w:val="000009"/>
        </w:rPr>
        <w:t>one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file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another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same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4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program</w:t>
      </w:r>
    </w:p>
    <w:p w:rsidR="002319CD" w:rsidRPr="00E546F7" w:rsidRDefault="00B80098">
      <w:pPr>
        <w:pStyle w:val="BodyText"/>
        <w:spacing w:before="14" w:line="360" w:lineRule="auto"/>
        <w:ind w:left="808" w:right="1337" w:hanging="634"/>
      </w:pPr>
      <w:r w:rsidRPr="00E546F7">
        <w:rPr>
          <w:color w:val="000009"/>
        </w:rPr>
        <w:t>AIM: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Identify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calls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8"/>
        </w:rPr>
        <w:t xml:space="preserve"> </w:t>
      </w:r>
      <w:r w:rsidRPr="00E546F7">
        <w:rPr>
          <w:color w:val="000009"/>
        </w:rPr>
        <w:t>copy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content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one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file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another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and illustrate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same using</w:t>
      </w:r>
      <w:r w:rsidRPr="00E546F7">
        <w:rPr>
          <w:color w:val="000009"/>
          <w:spacing w:val="4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program</w:t>
      </w:r>
    </w:p>
    <w:p w:rsidR="002319CD" w:rsidRPr="00E546F7" w:rsidRDefault="00B80098">
      <w:pPr>
        <w:pStyle w:val="Heading2"/>
        <w:spacing w:before="11"/>
        <w:ind w:left="174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17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like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&lt;stdio.h&gt;,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&lt;fcntl.h&gt;,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and</w:t>
      </w:r>
    </w:p>
    <w:p w:rsidR="002319CD" w:rsidRPr="00E546F7" w:rsidRDefault="00B80098">
      <w:pPr>
        <w:pStyle w:val="BodyText"/>
        <w:spacing w:before="47"/>
        <w:ind w:left="1000"/>
      </w:pPr>
      <w:r w:rsidRPr="00E546F7">
        <w:rPr>
          <w:color w:val="000009"/>
        </w:rPr>
        <w:t>&lt;unistd.h&gt;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working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file-related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calls.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/>
        <w:ind w:hanging="361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8" w:line="273" w:lineRule="auto"/>
        <w:ind w:right="1340"/>
        <w:rPr>
          <w:sz w:val="28"/>
        </w:rPr>
      </w:pPr>
      <w:r w:rsidRPr="00E546F7">
        <w:rPr>
          <w:color w:val="000009"/>
          <w:spacing w:val="-1"/>
          <w:sz w:val="28"/>
        </w:rPr>
        <w:t>Declare</w:t>
      </w:r>
      <w:r w:rsidRPr="00E546F7">
        <w:rPr>
          <w:color w:val="000009"/>
          <w:spacing w:val="-17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variables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to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descriptors,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buffer,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other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information.</w:t>
      </w:r>
    </w:p>
    <w:p w:rsidR="002319CD" w:rsidRPr="00E546F7" w:rsidRDefault="002319CD">
      <w:pPr>
        <w:spacing w:line="273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83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Open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2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files,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obtaining file descriptors for each.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Read from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 w:line="273" w:lineRule="auto"/>
        <w:ind w:right="1344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40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6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buffer.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3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destination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file.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Close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:rsidR="002319CD" w:rsidRPr="00E546F7" w:rsidRDefault="00B80098">
      <w:pPr>
        <w:pStyle w:val="BodyText"/>
        <w:spacing w:before="57"/>
        <w:ind w:left="280"/>
      </w:pPr>
      <w:r w:rsidRPr="00E546F7">
        <w:rPr>
          <w:color w:val="000009"/>
        </w:rPr>
        <w:t>Use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call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source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destination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files.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2319CD">
      <w:pPr>
        <w:pStyle w:val="BodyText"/>
        <w:spacing w:before="7"/>
        <w:rPr>
          <w:sz w:val="38"/>
        </w:rPr>
      </w:pPr>
    </w:p>
    <w:p w:rsidR="002319CD" w:rsidRPr="00E546F7" w:rsidRDefault="00B80098">
      <w:pPr>
        <w:pStyle w:val="BodyText"/>
        <w:spacing w:line="285" w:lineRule="auto"/>
        <w:ind w:left="280" w:right="7477"/>
      </w:pPr>
      <w:r w:rsidRPr="00E546F7">
        <w:rPr>
          <w:color w:val="000009"/>
        </w:rPr>
        <w:t>#include 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&lt;stdlib.h&gt;</w:t>
      </w:r>
    </w:p>
    <w:p w:rsidR="002319CD" w:rsidRPr="00E546F7" w:rsidRDefault="002319CD">
      <w:pPr>
        <w:pStyle w:val="BodyText"/>
        <w:spacing w:before="10"/>
        <w:rPr>
          <w:sz w:val="32"/>
        </w:rPr>
      </w:pPr>
    </w:p>
    <w:p w:rsidR="002319CD" w:rsidRPr="00E546F7" w:rsidRDefault="00B80098">
      <w:pPr>
        <w:pStyle w:val="BodyText"/>
        <w:spacing w:before="1"/>
        <w:ind w:left="280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main()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58" w:right="6900"/>
      </w:pPr>
      <w:r w:rsidRPr="00E546F7">
        <w:rPr>
          <w:color w:val="000009"/>
        </w:rPr>
        <w:t>FILE *fptr1, *fptr2;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char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filename[100],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558" w:right="3693"/>
      </w:pPr>
      <w:r w:rsidRPr="00E546F7">
        <w:rPr>
          <w:color w:val="000009"/>
        </w:rPr>
        <w:t>printf("Enter the filename to open for reading 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B80098">
      <w:pPr>
        <w:pStyle w:val="BodyText"/>
        <w:spacing w:line="285" w:lineRule="auto"/>
        <w:ind w:left="558" w:right="6186"/>
      </w:pPr>
      <w:r w:rsidRPr="00E546F7">
        <w:rPr>
          <w:color w:val="000009"/>
        </w:rPr>
        <w:t>fptr1 = fopen(filename, "r");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(fptr1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57" w:line="285" w:lineRule="auto"/>
        <w:ind w:left="837" w:right="4292"/>
      </w:pPr>
      <w:r w:rsidRPr="00E546F7">
        <w:rPr>
          <w:color w:val="000009"/>
        </w:rPr>
        <w:t>printf("Cannot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:rsidR="002319CD" w:rsidRPr="00E546F7" w:rsidRDefault="00B80098">
      <w:pPr>
        <w:pStyle w:val="BodyText"/>
        <w:ind w:left="558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558" w:right="3724"/>
      </w:pPr>
      <w:r w:rsidRPr="00E546F7">
        <w:rPr>
          <w:color w:val="000009"/>
        </w:rPr>
        <w:t>printf("Enter the filename to open for writing 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B80098">
      <w:pPr>
        <w:pStyle w:val="BodyText"/>
        <w:spacing w:line="285" w:lineRule="auto"/>
        <w:ind w:left="558" w:right="6077"/>
      </w:pPr>
      <w:r w:rsidRPr="00E546F7">
        <w:rPr>
          <w:color w:val="000009"/>
        </w:rPr>
        <w:t>fptr2 = fopen(filename, "w");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(fptr2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2319CD">
      <w:pPr>
        <w:spacing w:line="319" w:lineRule="exact"/>
        <w:sectPr w:rsidR="002319CD" w:rsidRPr="00E546F7">
          <w:pgSz w:w="11910" w:h="16840"/>
          <w:pgMar w:top="13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837" w:right="4292"/>
      </w:pPr>
      <w:r w:rsidRPr="00E546F7">
        <w:rPr>
          <w:color w:val="000009"/>
        </w:rPr>
        <w:lastRenderedPageBreak/>
        <w:t>printf("Cannot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558" w:right="7308"/>
      </w:pPr>
      <w:r w:rsidRPr="00E546F7">
        <w:rPr>
          <w:color w:val="000009"/>
        </w:rPr>
        <w:t>c = fgetc(fptr1);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while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(c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!=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EOF)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837" w:right="7308"/>
      </w:pPr>
      <w:r w:rsidRPr="00E546F7">
        <w:rPr>
          <w:color w:val="000009"/>
        </w:rPr>
        <w:t>fputc(c,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fptr2);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fgetc(fptr1);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558"/>
      </w:pPr>
      <w:r w:rsidRPr="00E546F7">
        <w:rPr>
          <w:color w:val="000009"/>
        </w:rPr>
        <w:t>printf("\nContents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copied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%s",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558" w:right="7907"/>
        <w:jc w:val="both"/>
      </w:pPr>
      <w:r w:rsidRPr="00E546F7">
        <w:rPr>
          <w:color w:val="000009"/>
        </w:rPr>
        <w:t>fclose(fptr1);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fclose(fptr2);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return 0;</w:t>
      </w:r>
    </w:p>
    <w:p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73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spacing w:before="5"/>
        <w:rPr>
          <w:sz w:val="26"/>
        </w:rPr>
      </w:pPr>
    </w:p>
    <w:p w:rsidR="002319CD" w:rsidRPr="00E546F7" w:rsidRDefault="00B80098">
      <w:pPr>
        <w:pStyle w:val="Heading1"/>
        <w:numPr>
          <w:ilvl w:val="0"/>
          <w:numId w:val="2"/>
        </w:numPr>
        <w:tabs>
          <w:tab w:val="left" w:pos="501"/>
        </w:tabs>
        <w:spacing w:before="86" w:line="360" w:lineRule="auto"/>
        <w:ind w:right="1345" w:hanging="622"/>
        <w:rPr>
          <w:b w:val="0"/>
        </w:rPr>
      </w:pPr>
      <w:r w:rsidRPr="00E546F7">
        <w:rPr>
          <w:b w:val="0"/>
          <w:color w:val="000009"/>
        </w:rPr>
        <w:t>Design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CPU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Come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Served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technique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following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considerations.</w:t>
      </w:r>
    </w:p>
    <w:p w:rsidR="002319CD" w:rsidRPr="00E546F7" w:rsidRDefault="00B80098">
      <w:pPr>
        <w:pStyle w:val="ListParagraph"/>
        <w:numPr>
          <w:ilvl w:val="0"/>
          <w:numId w:val="3"/>
        </w:numPr>
        <w:tabs>
          <w:tab w:val="left" w:pos="1111"/>
        </w:tabs>
        <w:spacing w:before="15"/>
        <w:rPr>
          <w:sz w:val="32"/>
        </w:rPr>
      </w:pPr>
      <w:r w:rsidRPr="00E546F7">
        <w:rPr>
          <w:color w:val="000009"/>
          <w:sz w:val="32"/>
        </w:rPr>
        <w:t>All</w:t>
      </w:r>
      <w:r w:rsidRPr="00E546F7">
        <w:rPr>
          <w:color w:val="000009"/>
          <w:spacing w:val="-5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are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activated</w:t>
      </w:r>
      <w:r w:rsidRPr="00E546F7">
        <w:rPr>
          <w:color w:val="000009"/>
          <w:spacing w:val="-6"/>
          <w:sz w:val="32"/>
        </w:rPr>
        <w:t xml:space="preserve"> </w:t>
      </w:r>
      <w:r w:rsidRPr="00E546F7">
        <w:rPr>
          <w:color w:val="000009"/>
          <w:sz w:val="32"/>
        </w:rPr>
        <w:t>at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0.</w:t>
      </w:r>
    </w:p>
    <w:p w:rsidR="002319CD" w:rsidRPr="00E546F7" w:rsidRDefault="00B80098">
      <w:pPr>
        <w:pStyle w:val="Heading1"/>
        <w:numPr>
          <w:ilvl w:val="0"/>
          <w:numId w:val="3"/>
        </w:numPr>
        <w:tabs>
          <w:tab w:val="left" w:pos="1128"/>
        </w:tabs>
        <w:spacing w:before="199"/>
        <w:ind w:left="1127" w:hanging="320"/>
        <w:rPr>
          <w:b w:val="0"/>
        </w:rPr>
      </w:pPr>
      <w:r w:rsidRPr="00E546F7">
        <w:rPr>
          <w:b w:val="0"/>
          <w:color w:val="000009"/>
        </w:rPr>
        <w:t>Assume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no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waits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on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I/O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devices.</w:t>
      </w:r>
    </w:p>
    <w:p w:rsidR="002319CD" w:rsidRPr="00E546F7" w:rsidRDefault="00B80098">
      <w:pPr>
        <w:pStyle w:val="BodyText"/>
        <w:tabs>
          <w:tab w:val="left" w:pos="1533"/>
        </w:tabs>
        <w:spacing w:before="199" w:line="362" w:lineRule="auto"/>
        <w:ind w:left="808" w:right="1896" w:hanging="288"/>
      </w:pPr>
      <w:r w:rsidRPr="00E546F7">
        <w:rPr>
          <w:color w:val="000009"/>
        </w:rPr>
        <w:t>AIM:</w:t>
      </w:r>
      <w:r w:rsidRPr="00E546F7">
        <w:rPr>
          <w:color w:val="000009"/>
          <w:spacing w:val="54"/>
        </w:rPr>
        <w:t xml:space="preserve"> </w:t>
      </w:r>
      <w:r w:rsidRPr="00E546F7">
        <w:rPr>
          <w:color w:val="000009"/>
        </w:rPr>
        <w:t>Design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CPU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Come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</w:rPr>
        <w:tab/>
        <w:t>Served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technique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 following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considerations.</w:t>
      </w:r>
    </w:p>
    <w:p w:rsidR="002319CD" w:rsidRPr="00E546F7" w:rsidRDefault="00B80098">
      <w:pPr>
        <w:pStyle w:val="ListParagraph"/>
        <w:numPr>
          <w:ilvl w:val="0"/>
          <w:numId w:val="4"/>
        </w:numPr>
        <w:tabs>
          <w:tab w:val="left" w:pos="1059"/>
        </w:tabs>
        <w:spacing w:before="10"/>
        <w:ind w:hanging="251"/>
        <w:rPr>
          <w:sz w:val="28"/>
        </w:rPr>
      </w:pP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activated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:rsidR="002319CD" w:rsidRPr="00E546F7" w:rsidRDefault="00B80098">
      <w:pPr>
        <w:pStyle w:val="ListParagraph"/>
        <w:numPr>
          <w:ilvl w:val="0"/>
          <w:numId w:val="4"/>
        </w:numPr>
        <w:tabs>
          <w:tab w:val="left" w:pos="1075"/>
        </w:tabs>
        <w:spacing w:before="177"/>
        <w:ind w:left="1074" w:hanging="267"/>
        <w:rPr>
          <w:sz w:val="28"/>
        </w:rPr>
      </w:pPr>
      <w:r w:rsidRPr="00E546F7">
        <w:rPr>
          <w:color w:val="000009"/>
          <w:sz w:val="28"/>
        </w:rPr>
        <w:t>Assume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that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waits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I/O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devices.</w:t>
      </w:r>
    </w:p>
    <w:p w:rsidR="002319CD" w:rsidRPr="00E546F7" w:rsidRDefault="00B80098">
      <w:pPr>
        <w:pStyle w:val="Heading2"/>
        <w:spacing w:before="175"/>
        <w:ind w:left="294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884"/>
        <w:rPr>
          <w:sz w:val="28"/>
        </w:rPr>
      </w:pPr>
      <w:r w:rsidRPr="00E546F7">
        <w:rPr>
          <w:color w:val="000009"/>
          <w:sz w:val="28"/>
        </w:rPr>
        <w:t>Include the necessary header files like &lt;stdio.h&gt; for input/output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operations.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685"/>
        <w:rPr>
          <w:sz w:val="28"/>
        </w:rPr>
      </w:pPr>
      <w:r w:rsidRPr="00E546F7">
        <w:rPr>
          <w:color w:val="000009"/>
          <w:sz w:val="28"/>
        </w:rPr>
        <w:t>Define a structure to hold the process information, such as 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turnaround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3"/>
        <w:ind w:left="661" w:hanging="214"/>
        <w:rPr>
          <w:sz w:val="28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:rsidR="002319CD" w:rsidRPr="00E546F7" w:rsidRDefault="00B80098">
      <w:pPr>
        <w:pStyle w:val="BodyText"/>
        <w:spacing w:before="178"/>
        <w:ind w:left="669"/>
      </w:pPr>
      <w:r w:rsidRPr="00E546F7">
        <w:rPr>
          <w:color w:val="000009"/>
        </w:rPr>
        <w:t>Input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their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burst time.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75"/>
        <w:ind w:left="661" w:hanging="214"/>
        <w:rPr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(if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not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given):</w:t>
      </w:r>
    </w:p>
    <w:p w:rsidR="002319CD" w:rsidRPr="00E546F7" w:rsidRDefault="00B80098">
      <w:pPr>
        <w:pStyle w:val="BodyText"/>
        <w:spacing w:before="177" w:line="369" w:lineRule="auto"/>
        <w:ind w:left="448" w:right="1429" w:firstLine="208"/>
      </w:pPr>
      <w:r w:rsidRPr="00E546F7">
        <w:rPr>
          <w:color w:val="000009"/>
        </w:rPr>
        <w:t>If the processes are not already sorted by arrival time, sort them based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7.Calculate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 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turnaround time.</w:t>
      </w:r>
    </w:p>
    <w:p w:rsidR="002319CD" w:rsidRPr="00E546F7" w:rsidRDefault="00B80098">
      <w:pPr>
        <w:pStyle w:val="BodyText"/>
        <w:spacing w:before="5"/>
        <w:ind w:left="460"/>
      </w:pPr>
      <w:r w:rsidRPr="00E546F7">
        <w:rPr>
          <w:color w:val="000009"/>
        </w:rPr>
        <w:t>1.</w:t>
      </w:r>
      <w:r w:rsidRPr="00E546F7">
        <w:rPr>
          <w:color w:val="000009"/>
          <w:spacing w:val="2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information:</w:t>
      </w:r>
    </w:p>
    <w:p w:rsidR="002319CD" w:rsidRPr="00E546F7" w:rsidRDefault="00B80098">
      <w:pPr>
        <w:pStyle w:val="BodyText"/>
        <w:spacing w:before="160" w:line="362" w:lineRule="auto"/>
        <w:ind w:left="820" w:right="1575"/>
      </w:pPr>
      <w:r w:rsidRPr="00E546F7">
        <w:rPr>
          <w:color w:val="000009"/>
        </w:rPr>
        <w:t>Display the process details including process ID, arrival time, 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61" w:line="360" w:lineRule="auto"/>
        <w:ind w:left="820" w:right="7005"/>
      </w:pPr>
      <w:r w:rsidRPr="00E546F7">
        <w:rPr>
          <w:color w:val="000009"/>
        </w:rPr>
        <w:t>#include 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63"/>
        <w:ind w:left="1540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  <w:spacing w:val="-1"/>
        </w:rPr>
        <w:t>A[100][4];</w:t>
      </w:r>
    </w:p>
    <w:p w:rsidR="002319CD" w:rsidRPr="00E546F7" w:rsidRDefault="00B80098">
      <w:pPr>
        <w:pStyle w:val="BodyText"/>
        <w:spacing w:before="160" w:line="360" w:lineRule="auto"/>
        <w:ind w:left="1540" w:right="4833"/>
      </w:pPr>
      <w:r w:rsidRPr="00E546F7">
        <w:rPr>
          <w:color w:val="000009"/>
        </w:rPr>
        <w:t>int i, j, n, total = 0, index, 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line="362" w:lineRule="auto"/>
        <w:ind w:left="1540" w:right="4382"/>
      </w:pPr>
      <w:r w:rsidRPr="00E546F7">
        <w:rPr>
          <w:color w:val="000009"/>
        </w:rPr>
        <w:t>printf("Enter number of process: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&amp;n);</w:t>
      </w:r>
    </w:p>
    <w:p w:rsidR="002319CD" w:rsidRPr="00E546F7" w:rsidRDefault="00B80098">
      <w:pPr>
        <w:pStyle w:val="BodyText"/>
        <w:spacing w:line="360" w:lineRule="auto"/>
        <w:ind w:left="1540" w:right="5059"/>
      </w:pPr>
      <w:r w:rsidRPr="00E546F7">
        <w:rPr>
          <w:color w:val="000009"/>
        </w:rPr>
        <w:t>printf("Enter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 (i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line="360" w:lineRule="auto"/>
        <w:ind w:left="2260" w:right="5062"/>
      </w:pPr>
      <w:r w:rsidRPr="00E546F7">
        <w:rPr>
          <w:color w:val="000009"/>
        </w:rPr>
        <w:t>printf("P%d: ", i + 1);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&amp;A[i][1]);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A[i][0]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1;</w:t>
      </w:r>
    </w:p>
    <w:p w:rsidR="002319CD" w:rsidRPr="00E546F7" w:rsidRDefault="00B80098">
      <w:pPr>
        <w:pStyle w:val="BodyText"/>
        <w:spacing w:line="316" w:lineRule="exact"/>
        <w:ind w:left="1540"/>
      </w:pPr>
      <w:r w:rsidRPr="00E546F7">
        <w:rPr>
          <w:color w:val="000009"/>
        </w:rPr>
        <w:t>}</w:t>
      </w:r>
    </w:p>
    <w:p w:rsidR="002319CD" w:rsidRPr="00E546F7" w:rsidRDefault="002319CD">
      <w:pPr>
        <w:spacing w:line="316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60" w:lineRule="auto"/>
        <w:ind w:left="2260" w:right="5882" w:hanging="720"/>
      </w:pPr>
      <w:r w:rsidRPr="00E546F7">
        <w:rPr>
          <w:color w:val="000009"/>
        </w:rPr>
        <w:lastRenderedPageBreak/>
        <w:t>for (i = 0; i &lt; n;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i;</w:t>
      </w:r>
    </w:p>
    <w:p w:rsidR="002319CD" w:rsidRPr="00E546F7" w:rsidRDefault="00B80098">
      <w:pPr>
        <w:pStyle w:val="BodyText"/>
        <w:spacing w:line="321" w:lineRule="exact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&lt; 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</w:p>
    <w:p w:rsidR="002319CD" w:rsidRPr="00E546F7" w:rsidRDefault="00B80098">
      <w:pPr>
        <w:pStyle w:val="BodyText"/>
        <w:spacing w:before="163" w:line="360" w:lineRule="auto"/>
        <w:ind w:left="3701" w:right="4105" w:hanging="720"/>
      </w:pPr>
      <w:r w:rsidRPr="00E546F7">
        <w:rPr>
          <w:color w:val="000009"/>
          <w:spacing w:val="-1"/>
        </w:rPr>
        <w:t xml:space="preserve">if (A[j][1] </w:t>
      </w:r>
      <w:r w:rsidRPr="00E546F7">
        <w:rPr>
          <w:color w:val="000009"/>
        </w:rPr>
        <w:t>&lt; A[index][1])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</w:p>
    <w:p w:rsidR="002319CD" w:rsidRPr="00E546F7" w:rsidRDefault="00B80098">
      <w:pPr>
        <w:pStyle w:val="BodyText"/>
        <w:spacing w:line="360" w:lineRule="auto"/>
        <w:ind w:left="2260" w:right="5190"/>
      </w:pPr>
      <w:r w:rsidRPr="00E546F7">
        <w:rPr>
          <w:color w:val="000009"/>
        </w:rPr>
        <w:t>temp = A[i][1];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A[i][1]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A[index][1];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52" w:line="360" w:lineRule="auto"/>
        <w:ind w:left="2260" w:right="5186"/>
      </w:pPr>
      <w:r w:rsidRPr="00E546F7">
        <w:rPr>
          <w:color w:val="000009"/>
        </w:rPr>
        <w:t>temp = A[i][0];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A[i][0] = A[index][0];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A[index][0]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60"/>
        <w:ind w:left="1540"/>
      </w:pPr>
      <w:r w:rsidRPr="00E546F7">
        <w:rPr>
          <w:color w:val="000009"/>
        </w:rPr>
        <w:t>A[0][2]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161" w:line="360" w:lineRule="auto"/>
        <w:ind w:left="2260" w:right="5882" w:hanging="720"/>
      </w:pPr>
      <w:r w:rsidRPr="00E546F7">
        <w:rPr>
          <w:color w:val="000009"/>
        </w:rPr>
        <w:t>for (i = 1; i &lt; n;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 &lt;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</w:p>
    <w:p w:rsidR="002319CD" w:rsidRPr="00E546F7" w:rsidRDefault="00B80098">
      <w:pPr>
        <w:pStyle w:val="BodyText"/>
        <w:spacing w:before="160"/>
        <w:ind w:left="2981"/>
      </w:pPr>
      <w:r w:rsidRPr="00E546F7">
        <w:rPr>
          <w:color w:val="000009"/>
        </w:rPr>
        <w:t>A[i][2]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A[j][1];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A[i][2];</w:t>
      </w:r>
    </w:p>
    <w:p w:rsidR="002319CD" w:rsidRPr="00E546F7" w:rsidRDefault="00B80098">
      <w:pPr>
        <w:pStyle w:val="BodyText"/>
        <w:spacing w:before="161"/>
        <w:ind w:left="154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63" w:line="360" w:lineRule="auto"/>
        <w:ind w:left="1540" w:right="5634"/>
      </w:pPr>
      <w:r w:rsidRPr="00E546F7">
        <w:rPr>
          <w:color w:val="000009"/>
        </w:rPr>
        <w:t>avg_wt = (float)total / 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tabs>
          <w:tab w:val="left" w:pos="3050"/>
          <w:tab w:val="left" w:pos="3765"/>
          <w:tab w:val="left" w:pos="4485"/>
        </w:tabs>
        <w:spacing w:line="321" w:lineRule="exact"/>
        <w:ind w:left="1540"/>
      </w:pPr>
      <w:r w:rsidRPr="00E546F7">
        <w:rPr>
          <w:color w:val="000009"/>
        </w:rPr>
        <w:t>printf("P</w:t>
      </w:r>
      <w:r w:rsidRPr="00E546F7">
        <w:rPr>
          <w:color w:val="000009"/>
        </w:rPr>
        <w:tab/>
        <w:t>BT</w:t>
      </w:r>
      <w:r w:rsidRPr="00E546F7">
        <w:rPr>
          <w:color w:val="000009"/>
        </w:rPr>
        <w:tab/>
        <w:t>WT</w:t>
      </w:r>
      <w:r w:rsidRPr="00E546F7">
        <w:rPr>
          <w:color w:val="000009"/>
        </w:rPr>
        <w:tab/>
        <w:t>TAT\n");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26"/>
        </w:rPr>
      </w:pPr>
    </w:p>
    <w:p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for (i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>A[i][3]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=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A[i][1]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A[i][2];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A[i][3];</w:t>
      </w:r>
    </w:p>
    <w:p w:rsidR="002319CD" w:rsidRPr="00E546F7" w:rsidRDefault="00B80098">
      <w:pPr>
        <w:pStyle w:val="BodyText"/>
        <w:tabs>
          <w:tab w:val="left" w:pos="4490"/>
          <w:tab w:val="left" w:pos="5210"/>
        </w:tabs>
        <w:spacing w:before="161"/>
        <w:ind w:left="2260"/>
      </w:pPr>
      <w:r w:rsidRPr="00E546F7">
        <w:rPr>
          <w:color w:val="000009"/>
        </w:rPr>
        <w:t>printf("P%d</w:t>
      </w:r>
      <w:r w:rsidRPr="00E546F7">
        <w:rPr>
          <w:color w:val="000009"/>
          <w:spacing w:val="79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</w:rPr>
        <w:tab/>
        <w:t>%d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%d\n",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A[i][0],A[i][1],</w:t>
      </w:r>
    </w:p>
    <w:p w:rsidR="002319CD" w:rsidRPr="00E546F7" w:rsidRDefault="00B80098">
      <w:pPr>
        <w:pStyle w:val="BodyText"/>
        <w:spacing w:before="163"/>
        <w:ind w:left="820"/>
      </w:pPr>
      <w:r w:rsidRPr="00E546F7">
        <w:rPr>
          <w:color w:val="000009"/>
          <w:spacing w:val="-1"/>
        </w:rPr>
        <w:t>A[i][2],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A[i][3]);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540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160"/>
        <w:ind w:left="1540"/>
      </w:pPr>
      <w:r w:rsidRPr="00E546F7">
        <w:rPr>
          <w:color w:val="000009"/>
        </w:rPr>
        <w:t>avg_tat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(float)total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</w:p>
    <w:p w:rsidR="002319CD" w:rsidRPr="00E546F7" w:rsidRDefault="00B80098">
      <w:pPr>
        <w:pStyle w:val="BodyText"/>
        <w:spacing w:before="161" w:line="362" w:lineRule="auto"/>
        <w:ind w:left="1540" w:right="1939"/>
      </w:pPr>
      <w:r w:rsidRPr="00E546F7">
        <w:rPr>
          <w:color w:val="000009"/>
        </w:rPr>
        <w:t>printf("Average Waiting Time= %f", avg_wt);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printf("\nAverage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Time=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%f",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avg_tat);</w:t>
      </w:r>
    </w:p>
    <w:p w:rsidR="002319CD" w:rsidRPr="00E546F7" w:rsidRDefault="00B80098">
      <w:pPr>
        <w:pStyle w:val="BodyText"/>
        <w:spacing w:line="317" w:lineRule="exact"/>
        <w:ind w:left="820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8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2"/>
        <w:rPr>
          <w:sz w:val="25"/>
        </w:rPr>
      </w:pPr>
    </w:p>
    <w:p w:rsidR="002319CD" w:rsidRPr="00E546F7" w:rsidRDefault="00B80098">
      <w:pPr>
        <w:pStyle w:val="Heading1"/>
        <w:numPr>
          <w:ilvl w:val="0"/>
          <w:numId w:val="6"/>
        </w:numPr>
        <w:tabs>
          <w:tab w:val="left" w:pos="703"/>
        </w:tabs>
        <w:spacing w:before="85" w:line="360" w:lineRule="auto"/>
        <w:ind w:right="1340" w:firstLine="0"/>
        <w:jc w:val="both"/>
        <w:rPr>
          <w:b w:val="0"/>
          <w:sz w:val="30"/>
        </w:rPr>
      </w:pPr>
      <w:r w:rsidRPr="00E546F7">
        <w:rPr>
          <w:b w:val="0"/>
        </w:rPr>
        <w:t>Construct a scheduling program with C that selects the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waiting process with the smallest execution time to execute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next.</w:t>
      </w:r>
    </w:p>
    <w:p w:rsidR="002319CD" w:rsidRPr="00E546F7" w:rsidRDefault="00B80098">
      <w:pPr>
        <w:pStyle w:val="BodyText"/>
        <w:spacing w:before="16" w:line="360" w:lineRule="auto"/>
        <w:ind w:left="820" w:right="1342"/>
        <w:jc w:val="both"/>
      </w:pPr>
      <w:r w:rsidRPr="00E546F7">
        <w:t>AIM: Construct a scheduling program with C that selects the waiting</w:t>
      </w:r>
      <w:r w:rsidRPr="00E546F7">
        <w:rPr>
          <w:spacing w:val="-67"/>
        </w:rPr>
        <w:t xml:space="preserve"> </w:t>
      </w:r>
      <w:r w:rsidRPr="00E546F7">
        <w:t>process with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smallest execution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execute</w:t>
      </w:r>
      <w:r w:rsidRPr="00E546F7">
        <w:rPr>
          <w:spacing w:val="-1"/>
        </w:rPr>
        <w:t xml:space="preserve"> </w:t>
      </w:r>
      <w:r w:rsidRPr="00E546F7">
        <w:t>next.</w:t>
      </w:r>
    </w:p>
    <w:p w:rsidR="002319CD" w:rsidRPr="00E546F7" w:rsidRDefault="00B80098">
      <w:pPr>
        <w:pStyle w:val="Heading2"/>
        <w:spacing w:before="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before="161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BodyText"/>
        <w:spacing w:before="160" w:line="360" w:lineRule="auto"/>
        <w:ind w:left="820" w:right="1132"/>
      </w:pPr>
      <w:r w:rsidRPr="00E546F7">
        <w:rPr>
          <w:color w:val="000009"/>
        </w:rPr>
        <w:t>Include</w:t>
      </w:r>
      <w:r w:rsidRPr="00E546F7">
        <w:rPr>
          <w:color w:val="000009"/>
          <w:spacing w:val="61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necessary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header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files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like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&lt;stdio.h&gt;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input/output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operations.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10"/>
        </w:tabs>
        <w:spacing w:before="16"/>
        <w:ind w:left="1010" w:hanging="28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60" w:lineRule="auto"/>
        <w:ind w:left="820" w:right="1132"/>
      </w:pPr>
      <w:r w:rsidRPr="00E546F7">
        <w:rPr>
          <w:color w:val="000009"/>
        </w:rPr>
        <w:lastRenderedPageBreak/>
        <w:t>Define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structure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hold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information,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such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as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arrival 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 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line="321" w:lineRule="exact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:rsidR="002319CD" w:rsidRPr="00E546F7" w:rsidRDefault="00B80098">
      <w:pPr>
        <w:pStyle w:val="BodyText"/>
        <w:spacing w:before="163" w:line="360" w:lineRule="auto"/>
        <w:ind w:left="820" w:right="1567"/>
      </w:pPr>
      <w:r w:rsidRPr="00E546F7">
        <w:rPr>
          <w:color w:val="000009"/>
        </w:rPr>
        <w:t>Input the number of processes and their arrival time and burst time.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4.Sort processes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time:</w:t>
      </w:r>
    </w:p>
    <w:p w:rsidR="002319CD" w:rsidRPr="00E546F7" w:rsidRDefault="00B80098">
      <w:pPr>
        <w:pStyle w:val="BodyText"/>
        <w:spacing w:line="360" w:lineRule="auto"/>
        <w:ind w:left="820" w:right="1939"/>
      </w:pPr>
      <w:r w:rsidRPr="00E546F7">
        <w:rPr>
          <w:color w:val="000009"/>
        </w:rPr>
        <w:t>Sort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ascending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order.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5.Calculate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 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 time:</w:t>
      </w:r>
    </w:p>
    <w:p w:rsidR="002319CD" w:rsidRPr="00E546F7" w:rsidRDefault="00B80098">
      <w:pPr>
        <w:pStyle w:val="BodyText"/>
        <w:spacing w:line="360" w:lineRule="auto"/>
        <w:ind w:left="820" w:right="1132"/>
      </w:pPr>
      <w:r w:rsidRPr="00E546F7">
        <w:rPr>
          <w:color w:val="000009"/>
        </w:rPr>
        <w:t>Calculate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 SJF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algorithm.</w:t>
      </w:r>
    </w:p>
    <w:p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6.Display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information:</w:t>
      </w:r>
    </w:p>
    <w:p w:rsidR="002319CD" w:rsidRPr="00E546F7" w:rsidRDefault="00B80098">
      <w:pPr>
        <w:pStyle w:val="BodyText"/>
        <w:spacing w:before="160" w:line="362" w:lineRule="auto"/>
        <w:ind w:left="820" w:right="1132"/>
      </w:pPr>
      <w:r w:rsidRPr="00E546F7">
        <w:rPr>
          <w:color w:val="000009"/>
        </w:rPr>
        <w:t>Display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details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including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75" w:line="372" w:lineRule="auto"/>
        <w:ind w:left="170" w:right="7097" w:firstLine="628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378" w:right="3332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  <w:spacing w:val="-1"/>
        </w:rPr>
        <w:t>bt[20],p[20],wt[20],tat[20],i,j,n,total=0,pos,temp;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avg_wt,avg_tat;</w:t>
      </w:r>
    </w:p>
    <w:p w:rsidR="002319CD" w:rsidRPr="00E546F7" w:rsidRDefault="00B80098">
      <w:pPr>
        <w:pStyle w:val="BodyText"/>
        <w:spacing w:line="372" w:lineRule="auto"/>
        <w:ind w:left="378" w:right="5614"/>
      </w:pPr>
      <w:r w:rsidRPr="00E546F7">
        <w:rPr>
          <w:color w:val="000009"/>
        </w:rPr>
        <w:t>printf("Enter number of process:");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scanf("%d",&amp;n);</w:t>
      </w:r>
    </w:p>
    <w:p w:rsidR="002319CD" w:rsidRPr="00E546F7" w:rsidRDefault="00B80098">
      <w:pPr>
        <w:pStyle w:val="BodyText"/>
        <w:spacing w:line="372" w:lineRule="auto"/>
        <w:ind w:left="378" w:right="4659"/>
      </w:pPr>
      <w:r w:rsidRPr="00E546F7">
        <w:rPr>
          <w:color w:val="000009"/>
        </w:rPr>
        <w:t>printf("nEnter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for(i=0;i&lt;n;i++)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3"/>
        <w:ind w:left="657"/>
      </w:pPr>
      <w:r w:rsidRPr="00E546F7">
        <w:rPr>
          <w:color w:val="000009"/>
        </w:rPr>
        <w:t>printf("p%d:",i+1);</w:t>
      </w:r>
    </w:p>
    <w:p w:rsidR="002319CD" w:rsidRPr="00E546F7" w:rsidRDefault="00B80098">
      <w:pPr>
        <w:pStyle w:val="BodyText"/>
        <w:spacing w:before="175" w:line="372" w:lineRule="auto"/>
        <w:ind w:left="657" w:right="7046"/>
      </w:pPr>
      <w:r w:rsidRPr="00E546F7">
        <w:rPr>
          <w:color w:val="000009"/>
        </w:rPr>
        <w:t>scanf("%d",&amp;bt[i]);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p[i]=i+1;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for(i=0;i&lt;n;i++)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:rsidR="002319CD" w:rsidRPr="00E546F7" w:rsidRDefault="00B80098">
      <w:pPr>
        <w:pStyle w:val="BodyText"/>
        <w:spacing w:before="175" w:line="372" w:lineRule="auto"/>
        <w:ind w:left="657" w:right="7223"/>
      </w:pPr>
      <w:r w:rsidRPr="00E546F7">
        <w:rPr>
          <w:color w:val="000009"/>
        </w:rPr>
        <w:t>pos=i;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for(j=i+1;j&lt;n;j++)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1218" w:right="7202" w:hanging="281"/>
      </w:pPr>
      <w:r w:rsidRPr="00E546F7">
        <w:rPr>
          <w:color w:val="000009"/>
        </w:rPr>
        <w:t>if(bt[j]&lt;bt[pos])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pos=j;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 w:line="372" w:lineRule="auto"/>
        <w:ind w:left="657" w:right="7684"/>
      </w:pPr>
      <w:r w:rsidRPr="00E546F7">
        <w:rPr>
          <w:color w:val="000009"/>
        </w:rPr>
        <w:t>temp=bt[i];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bt[i]=bt[pos];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bt[pos]=temp;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66" w:line="372" w:lineRule="auto"/>
        <w:ind w:left="657" w:right="7761"/>
      </w:pPr>
      <w:r w:rsidRPr="00E546F7">
        <w:rPr>
          <w:color w:val="000009"/>
        </w:rPr>
        <w:t>temp=p[i];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p[i]=p[pos];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p[pos]=temp;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wt[0]=0;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for(i=1;i&lt;n;i++)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657" w:right="7521" w:firstLine="2"/>
      </w:pPr>
      <w:r w:rsidRPr="00E546F7">
        <w:rPr>
          <w:color w:val="000009"/>
        </w:rPr>
        <w:t>wt[i]=0;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for(j=0;j&lt;i;j++)</w:t>
      </w:r>
    </w:p>
    <w:p w:rsidR="002319CD" w:rsidRPr="00E546F7" w:rsidRDefault="00B80098">
      <w:pPr>
        <w:pStyle w:val="BodyText"/>
        <w:spacing w:line="320" w:lineRule="exact"/>
        <w:ind w:left="938"/>
      </w:pPr>
      <w:r w:rsidRPr="00E546F7">
        <w:rPr>
          <w:color w:val="000009"/>
        </w:rPr>
        <w:t>wt[i]+=bt[j];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657"/>
      </w:pPr>
      <w:r w:rsidRPr="00E546F7">
        <w:rPr>
          <w:color w:val="000009"/>
        </w:rPr>
        <w:t>total+=wt[i];</w:t>
      </w:r>
    </w:p>
    <w:p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4" w:line="372" w:lineRule="auto"/>
        <w:ind w:left="378" w:right="7076"/>
      </w:pPr>
      <w:r w:rsidRPr="00E546F7">
        <w:rPr>
          <w:color w:val="000009"/>
        </w:rPr>
        <w:t>avg_wt=(float)total/n;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total=0;</w:t>
      </w:r>
    </w:p>
    <w:p w:rsidR="002319CD" w:rsidRPr="00E546F7" w:rsidRDefault="00B80098">
      <w:pPr>
        <w:pStyle w:val="BodyText"/>
        <w:tabs>
          <w:tab w:val="left" w:pos="2561"/>
          <w:tab w:val="left" w:pos="4094"/>
        </w:tabs>
        <w:spacing w:line="372" w:lineRule="auto"/>
        <w:ind w:left="378" w:right="1703"/>
      </w:pPr>
      <w:r w:rsidRPr="00E546F7">
        <w:rPr>
          <w:color w:val="000009"/>
        </w:rPr>
        <w:t>printf("nProcesst</w:t>
      </w:r>
      <w:r w:rsidRPr="00E546F7">
        <w:rPr>
          <w:color w:val="000009"/>
        </w:rPr>
        <w:tab/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 xml:space="preserve">tWaiting TimetTurnaround </w:t>
      </w:r>
      <w:r w:rsidRPr="00E546F7">
        <w:rPr>
          <w:color w:val="000009"/>
          <w:spacing w:val="-1"/>
        </w:rPr>
        <w:t>Time\n");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for(i=0;i&lt;n;i++)</w:t>
      </w:r>
    </w:p>
    <w:p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:rsidR="002319CD" w:rsidRPr="00E546F7" w:rsidRDefault="00B80098">
      <w:pPr>
        <w:pStyle w:val="BodyText"/>
        <w:spacing w:before="175" w:line="372" w:lineRule="auto"/>
        <w:ind w:left="657" w:right="7308"/>
      </w:pPr>
      <w:r w:rsidRPr="00E546F7">
        <w:rPr>
          <w:color w:val="000009"/>
        </w:rPr>
        <w:t>tat[i]=bt[i]+wt[i];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total+=tat[i];</w:t>
      </w:r>
    </w:p>
    <w:p w:rsidR="002319CD" w:rsidRPr="00E546F7" w:rsidRDefault="00B80098">
      <w:pPr>
        <w:pStyle w:val="BodyText"/>
        <w:tabs>
          <w:tab w:val="left" w:pos="3243"/>
        </w:tabs>
        <w:spacing w:line="320" w:lineRule="exact"/>
        <w:ind w:left="657"/>
      </w:pPr>
      <w:r w:rsidRPr="00E546F7">
        <w:rPr>
          <w:color w:val="000009"/>
        </w:rPr>
        <w:t>printf("np%dtt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%dtt</w:t>
      </w:r>
      <w:r w:rsidRPr="00E546F7">
        <w:rPr>
          <w:color w:val="000009"/>
        </w:rPr>
        <w:tab/>
        <w:t>%dttt%d",p[i],bt[i],wt[i],tat[i]);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avg_tat=(float)total/n;</w:t>
      </w:r>
    </w:p>
    <w:p w:rsidR="002319CD" w:rsidRPr="00E546F7" w:rsidRDefault="00B80098">
      <w:pPr>
        <w:pStyle w:val="BodyText"/>
        <w:spacing w:before="177" w:line="369" w:lineRule="auto"/>
        <w:ind w:left="378" w:right="3693"/>
      </w:pPr>
      <w:r w:rsidRPr="00E546F7">
        <w:rPr>
          <w:color w:val="000009"/>
        </w:rPr>
        <w:t>printf("nnAverage Waiting Time=%f",avg_wt);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printf("nAverage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  <w:spacing w:val="-1"/>
        </w:rPr>
        <w:t>Time=%fn",avg_tat);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9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5"/>
        <w:rPr>
          <w:sz w:val="26"/>
        </w:rPr>
      </w:pPr>
    </w:p>
    <w:p w:rsidR="002319CD" w:rsidRPr="00E546F7" w:rsidRDefault="00B80098">
      <w:pPr>
        <w:pStyle w:val="Heading2"/>
        <w:numPr>
          <w:ilvl w:val="0"/>
          <w:numId w:val="6"/>
        </w:numPr>
        <w:tabs>
          <w:tab w:val="left" w:pos="372"/>
        </w:tabs>
        <w:spacing w:before="89" w:line="259" w:lineRule="auto"/>
        <w:ind w:left="100" w:right="108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selects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waiting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highest priority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2"/>
        </w:rPr>
        <w:t xml:space="preserve"> </w:t>
      </w:r>
      <w:r w:rsidRPr="00E546F7">
        <w:rPr>
          <w:b w:val="0"/>
          <w:color w:val="000009"/>
        </w:rPr>
        <w:t>execute next.</w:t>
      </w:r>
    </w:p>
    <w:p w:rsidR="002319CD" w:rsidRPr="00E546F7" w:rsidRDefault="00B80098">
      <w:pPr>
        <w:pStyle w:val="BodyText"/>
        <w:spacing w:before="160" w:line="259" w:lineRule="auto"/>
        <w:ind w:left="100" w:right="1132"/>
      </w:pPr>
      <w:r w:rsidRPr="00E546F7">
        <w:rPr>
          <w:color w:val="000009"/>
        </w:rPr>
        <w:t>Aim:-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selects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the highest priority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execute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next.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  <w:color w:val="000009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6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the 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 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 priority.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(N)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Time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(lower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values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indicate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higher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priority)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based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ascending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order.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8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a variable current_time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1682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keep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track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977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 a priority queue or data structure to store processes based on their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priority.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Initialize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total_waiting_time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91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While there are still processes to execute (i.e., completed &lt; N), repeat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following: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824" w:hanging="360"/>
        <w:rPr>
          <w:sz w:val="28"/>
        </w:rPr>
      </w:pPr>
      <w:r w:rsidRPr="00E546F7">
        <w:rPr>
          <w:color w:val="000009"/>
          <w:sz w:val="28"/>
        </w:rPr>
        <w:t>For each process that has arrived but has not been completed, add it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Pop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highest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priority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>Calculate the waiting time for the process as current_time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Add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total_waiting_time.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current_time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81" w:hanging="360"/>
        <w:rPr>
          <w:sz w:val="28"/>
        </w:rPr>
      </w:pP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turnaround 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20" w:lineRule="exact"/>
        <w:ind w:hanging="361"/>
        <w:rPr>
          <w:sz w:val="28"/>
        </w:rPr>
      </w:pPr>
      <w:r w:rsidRPr="00E546F7">
        <w:rPr>
          <w:color w:val="000009"/>
          <w:sz w:val="28"/>
        </w:rPr>
        <w:t>Mark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completed.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460" w:right="2258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Calculate the average waiting time as total_waiting_time / N.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15.Print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Heading2"/>
        <w:spacing w:before="158"/>
        <w:ind w:left="100"/>
        <w:rPr>
          <w:b w:val="0"/>
        </w:rPr>
      </w:pPr>
      <w:r w:rsidRPr="00E546F7">
        <w:rPr>
          <w:b w:val="0"/>
          <w:color w:val="000009"/>
        </w:rPr>
        <w:t>Program:-</w:t>
      </w:r>
    </w:p>
    <w:p w:rsidR="002319CD" w:rsidRPr="00E546F7" w:rsidRDefault="00B80098">
      <w:pPr>
        <w:pStyle w:val="BodyText"/>
        <w:spacing w:before="187"/>
        <w:ind w:left="172"/>
      </w:pPr>
      <w:r w:rsidRPr="00E546F7">
        <w:rPr>
          <w:color w:val="000009"/>
        </w:rPr>
        <w:t>#include&lt;stdio.h&gt;</w:t>
      </w:r>
    </w:p>
    <w:p w:rsidR="002319CD" w:rsidRPr="00E546F7" w:rsidRDefault="00B80098">
      <w:pPr>
        <w:pStyle w:val="BodyText"/>
        <w:spacing w:before="175" w:line="369" w:lineRule="auto"/>
        <w:ind w:left="311" w:right="6669" w:hanging="140"/>
      </w:pPr>
      <w:r w:rsidRPr="00E546F7">
        <w:rPr>
          <w:color w:val="000009"/>
        </w:rPr>
        <w:t>struct priority_scheduling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char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process_name;</w:t>
      </w:r>
    </w:p>
    <w:p w:rsidR="002319CD" w:rsidRPr="00E546F7" w:rsidRDefault="00B80098">
      <w:pPr>
        <w:pStyle w:val="BodyText"/>
        <w:spacing w:line="369" w:lineRule="auto"/>
        <w:ind w:left="311" w:right="7706"/>
      </w:pPr>
      <w:r w:rsidRPr="00E546F7">
        <w:rPr>
          <w:color w:val="000009"/>
        </w:rPr>
        <w:t>int burst_time;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waiting_time;</w:t>
      </w:r>
    </w:p>
    <w:p w:rsidR="002319CD" w:rsidRPr="00E546F7" w:rsidRDefault="00B80098">
      <w:pPr>
        <w:pStyle w:val="BodyText"/>
        <w:spacing w:line="369" w:lineRule="auto"/>
        <w:ind w:left="311" w:right="7169"/>
      </w:pPr>
      <w:r w:rsidRPr="00E546F7">
        <w:rPr>
          <w:color w:val="000009"/>
        </w:rPr>
        <w:t>int turn_around_time;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priority;</w:t>
      </w:r>
    </w:p>
    <w:p w:rsidR="002319CD" w:rsidRPr="00E546F7" w:rsidRDefault="00B80098">
      <w:pPr>
        <w:pStyle w:val="BodyText"/>
        <w:spacing w:before="1"/>
        <w:ind w:left="172"/>
      </w:pPr>
      <w:r w:rsidRPr="00E546F7">
        <w:rPr>
          <w:color w:val="000009"/>
        </w:rPr>
        <w:t>};</w:t>
      </w:r>
    </w:p>
    <w:p w:rsidR="002319CD" w:rsidRPr="00E546F7" w:rsidRDefault="00B80098">
      <w:pPr>
        <w:pStyle w:val="BodyText"/>
        <w:spacing w:before="172"/>
        <w:ind w:left="172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main()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69" w:lineRule="auto"/>
        <w:ind w:left="311" w:right="6967"/>
      </w:pPr>
      <w:r w:rsidRPr="00E546F7">
        <w:rPr>
          <w:color w:val="000009"/>
        </w:rPr>
        <w:t>int number_of_process;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69" w:lineRule="auto"/>
        <w:ind w:left="311" w:right="5046"/>
      </w:pPr>
      <w:r w:rsidRPr="00E546F7">
        <w:rPr>
          <w:color w:val="000009"/>
        </w:rPr>
        <w:t>struct priority_scheduling temp_process;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ASCII_number 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65;</w:t>
      </w:r>
    </w:p>
    <w:p w:rsidR="002319CD" w:rsidRPr="00E546F7" w:rsidRDefault="00B80098">
      <w:pPr>
        <w:pStyle w:val="BodyText"/>
        <w:spacing w:before="2"/>
        <w:ind w:left="311"/>
      </w:pPr>
      <w:r w:rsidRPr="00E546F7">
        <w:rPr>
          <w:color w:val="000009"/>
        </w:rPr>
        <w:t>int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position;</w:t>
      </w:r>
    </w:p>
    <w:p w:rsidR="002319CD" w:rsidRPr="00E546F7" w:rsidRDefault="00B80098">
      <w:pPr>
        <w:pStyle w:val="BodyText"/>
        <w:spacing w:before="173" w:line="369" w:lineRule="auto"/>
        <w:ind w:left="311" w:right="6095"/>
      </w:pPr>
      <w:r w:rsidRPr="00E546F7">
        <w:rPr>
          <w:color w:val="000009"/>
        </w:rPr>
        <w:t>float average_waiting_time;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float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average_turnaround_time;</w:t>
      </w:r>
    </w:p>
    <w:p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4" w:line="369" w:lineRule="auto"/>
        <w:ind w:left="311" w:right="4382"/>
      </w:pPr>
      <w:r w:rsidRPr="00E546F7">
        <w:rPr>
          <w:color w:val="000009"/>
        </w:rPr>
        <w:lastRenderedPageBreak/>
        <w:t>printf("Enter the total number of Processes: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number_of_process);</w:t>
      </w:r>
    </w:p>
    <w:p w:rsidR="002319CD" w:rsidRPr="00E546F7" w:rsidRDefault="00B80098">
      <w:pPr>
        <w:pStyle w:val="BodyText"/>
        <w:spacing w:line="369" w:lineRule="auto"/>
        <w:ind w:left="311" w:right="1609"/>
      </w:pPr>
      <w:r w:rsidRPr="00E546F7">
        <w:rPr>
          <w:color w:val="000009"/>
        </w:rPr>
        <w:t>struct priority_scheduling process[number_of_process];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printf("\nPlease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process:\n");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number_of_process; i++) {</w:t>
      </w:r>
    </w:p>
    <w:p w:rsidR="002319CD" w:rsidRPr="00E546F7" w:rsidRDefault="00B80098">
      <w:pPr>
        <w:pStyle w:val="BodyText"/>
        <w:ind w:left="450"/>
      </w:pPr>
      <w:r w:rsidRPr="00E546F7">
        <w:rPr>
          <w:color w:val="000009"/>
          <w:spacing w:val="-1"/>
        </w:rPr>
        <w:t>process[i].process_name</w:t>
      </w:r>
      <w:r w:rsidRPr="00E546F7">
        <w:rPr>
          <w:color w:val="000009"/>
        </w:rPr>
        <w:t xml:space="preserve">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(char)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ASCII_number;</w:t>
      </w:r>
    </w:p>
    <w:p w:rsidR="002319CD" w:rsidRPr="00E546F7" w:rsidRDefault="00B80098">
      <w:pPr>
        <w:pStyle w:val="BodyText"/>
        <w:tabs>
          <w:tab w:val="left" w:pos="2569"/>
          <w:tab w:val="left" w:pos="3377"/>
          <w:tab w:val="left" w:pos="4571"/>
          <w:tab w:val="left" w:pos="5267"/>
          <w:tab w:val="left" w:pos="6075"/>
          <w:tab w:val="left" w:pos="7377"/>
          <w:tab w:val="left" w:pos="8204"/>
        </w:tabs>
        <w:spacing w:before="173" w:line="360" w:lineRule="auto"/>
        <w:ind w:left="808" w:right="1334" w:hanging="358"/>
      </w:pPr>
      <w:r w:rsidRPr="00E546F7">
        <w:rPr>
          <w:color w:val="000009"/>
        </w:rPr>
        <w:t>printf("\nEnter</w:t>
      </w:r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details</w:t>
      </w:r>
      <w:r w:rsidRPr="00E546F7">
        <w:rPr>
          <w:color w:val="000009"/>
        </w:rPr>
        <w:tab/>
        <w:t>of</w:t>
      </w:r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process</w:t>
      </w:r>
      <w:r w:rsidRPr="00E546F7">
        <w:rPr>
          <w:color w:val="000009"/>
        </w:rPr>
        <w:tab/>
        <w:t>%c</w:t>
      </w:r>
      <w:r w:rsidRPr="00E546F7">
        <w:rPr>
          <w:color w:val="000009"/>
        </w:rPr>
        <w:tab/>
        <w:t>\n",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process[i].process_name);</w:t>
      </w:r>
    </w:p>
    <w:p w:rsidR="002319CD" w:rsidRPr="00E546F7" w:rsidRDefault="00B80098">
      <w:pPr>
        <w:pStyle w:val="BodyText"/>
        <w:spacing w:before="14" w:line="369" w:lineRule="auto"/>
        <w:ind w:left="436" w:right="5059" w:firstLine="14"/>
      </w:pPr>
      <w:r w:rsidRPr="00E546F7">
        <w:rPr>
          <w:color w:val="000009"/>
        </w:rPr>
        <w:t>printf("Enter the burst time: 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 process[i].burst_time);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printf("Enter the priority: 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 process[i].priority);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ASCII_number++;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2" w:line="369" w:lineRule="auto"/>
        <w:ind w:left="450" w:right="4678" w:hanging="140"/>
      </w:pPr>
      <w:r w:rsidRPr="00E546F7">
        <w:rPr>
          <w:color w:val="000009"/>
        </w:rPr>
        <w:t>for (int i = 0; i &lt; number_of_process;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 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i;</w:t>
      </w:r>
    </w:p>
    <w:p w:rsidR="002319CD" w:rsidRPr="00E546F7" w:rsidRDefault="00B80098">
      <w:pPr>
        <w:pStyle w:val="BodyText"/>
        <w:ind w:left="45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 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number_of_process;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69" w:lineRule="auto"/>
        <w:ind w:left="729" w:right="3763" w:hanging="140"/>
      </w:pPr>
      <w:r w:rsidRPr="00E546F7">
        <w:rPr>
          <w:color w:val="000009"/>
        </w:rPr>
        <w:t>if (process[j].priority &gt; process[position].priority)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line="369" w:lineRule="auto"/>
        <w:ind w:left="311" w:right="5491" w:firstLine="139"/>
      </w:pPr>
      <w:r w:rsidRPr="00E546F7">
        <w:rPr>
          <w:color w:val="000009"/>
        </w:rPr>
        <w:t>temp_process = process[i];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 = process[position];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process[position] = temp_process; }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process[0].waiting_time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69" w:lineRule="auto"/>
        <w:ind w:left="450" w:right="4678" w:hanging="140"/>
      </w:pPr>
      <w:r w:rsidRPr="00E546F7">
        <w:rPr>
          <w:color w:val="000009"/>
        </w:rPr>
        <w:t>for (int i = 1; i &lt; number_of_process;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process[i].waiting_time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1"/>
        <w:ind w:left="450"/>
      </w:pPr>
      <w:r w:rsidRPr="00E546F7">
        <w:rPr>
          <w:color w:val="000009"/>
        </w:rPr>
        <w:t>for (int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 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 &lt; i;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j++)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tabs>
          <w:tab w:val="left" w:pos="6426"/>
        </w:tabs>
        <w:spacing w:before="172" w:line="369" w:lineRule="auto"/>
        <w:ind w:left="450" w:right="3383" w:firstLine="139"/>
      </w:pPr>
      <w:r w:rsidRPr="00E546F7">
        <w:rPr>
          <w:color w:val="000009"/>
        </w:rPr>
        <w:t>process[i].waiting_time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process[j].burst_time;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+=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process[i].waiting_time;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2"/>
        <w:ind w:left="311"/>
      </w:pPr>
      <w:r w:rsidRPr="00E546F7">
        <w:rPr>
          <w:color w:val="000009"/>
        </w:rPr>
        <w:t>average_waiting_time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number_of_process;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4"/>
        <w:ind w:left="311"/>
      </w:pPr>
      <w:r w:rsidRPr="00E546F7">
        <w:rPr>
          <w:color w:val="000009"/>
        </w:rPr>
        <w:lastRenderedPageBreak/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tabs>
          <w:tab w:val="left" w:pos="7293"/>
        </w:tabs>
        <w:spacing w:before="173" w:line="360" w:lineRule="auto"/>
        <w:ind w:left="808" w:right="1337" w:hanging="497"/>
      </w:pPr>
      <w:r w:rsidRPr="00E546F7">
        <w:rPr>
          <w:color w:val="000009"/>
        </w:rPr>
        <w:t>printf("\n\nProcess_name</w:t>
      </w:r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2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Time\n");</w:t>
      </w:r>
    </w:p>
    <w:p w:rsidR="002319CD" w:rsidRPr="00E546F7" w:rsidRDefault="00B80098">
      <w:pPr>
        <w:pStyle w:val="BodyText"/>
        <w:tabs>
          <w:tab w:val="left" w:pos="6739"/>
        </w:tabs>
        <w:spacing w:before="13" w:line="369" w:lineRule="auto"/>
        <w:ind w:left="311" w:right="2702"/>
      </w:pPr>
      <w:r w:rsidRPr="00E546F7">
        <w:rPr>
          <w:color w:val="000009"/>
        </w:rPr>
        <w:t>printf("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  <w:spacing w:val="-1"/>
        </w:rPr>
        <w:t>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number_of_process; i++) {</w:t>
      </w:r>
    </w:p>
    <w:p w:rsidR="002319CD" w:rsidRPr="00E546F7" w:rsidRDefault="00B80098">
      <w:pPr>
        <w:pStyle w:val="BodyText"/>
        <w:tabs>
          <w:tab w:val="left" w:pos="4393"/>
          <w:tab w:val="left" w:pos="5310"/>
          <w:tab w:val="left" w:pos="8445"/>
        </w:tabs>
        <w:spacing w:line="360" w:lineRule="auto"/>
        <w:ind w:left="808" w:right="1340" w:hanging="358"/>
        <w:jc w:val="both"/>
      </w:pPr>
      <w:r w:rsidRPr="00E546F7">
        <w:rPr>
          <w:color w:val="000009"/>
        </w:rPr>
        <w:t>process[i].turn_around_time</w:t>
      </w:r>
      <w:r w:rsidRPr="00E546F7">
        <w:rPr>
          <w:color w:val="000009"/>
        </w:rPr>
        <w:tab/>
        <w:t>=</w:t>
      </w:r>
      <w:r w:rsidRPr="00E546F7">
        <w:rPr>
          <w:color w:val="000009"/>
        </w:rPr>
        <w:tab/>
        <w:t>process[i].burst_time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+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process[i].waiting_time;</w:t>
      </w:r>
    </w:p>
    <w:p w:rsidR="002319CD" w:rsidRPr="00E546F7" w:rsidRDefault="00B80098">
      <w:pPr>
        <w:pStyle w:val="BodyText"/>
        <w:tabs>
          <w:tab w:val="left" w:pos="5884"/>
        </w:tabs>
        <w:spacing w:before="13" w:line="360" w:lineRule="auto"/>
        <w:ind w:left="808" w:right="1338" w:hanging="358"/>
        <w:jc w:val="both"/>
      </w:pPr>
      <w:r w:rsidRPr="00E546F7">
        <w:rPr>
          <w:color w:val="000009"/>
        </w:rPr>
        <w:t>printf("\t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%c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process[i].process_name,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process[i].burst_time,</w:t>
      </w:r>
      <w:r w:rsidRPr="00E546F7">
        <w:rPr>
          <w:color w:val="000009"/>
        </w:rPr>
        <w:tab/>
        <w:t>process[i].waiting_time,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process[i].turn_around_time);</w:t>
      </w:r>
    </w:p>
    <w:p w:rsidR="002319CD" w:rsidRPr="00E546F7" w:rsidRDefault="00B80098">
      <w:pPr>
        <w:pStyle w:val="BodyText"/>
        <w:tabs>
          <w:tab w:val="left" w:pos="7001"/>
        </w:tabs>
        <w:spacing w:before="13" w:line="369" w:lineRule="auto"/>
        <w:ind w:left="311" w:right="1584" w:firstLine="139"/>
      </w:pPr>
      <w:r w:rsidRPr="00E546F7">
        <w:rPr>
          <w:color w:val="000009"/>
        </w:rPr>
        <w:t>printf("\n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</w:rPr>
        <w:t>\n");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average_turnaround_time = (float) total / (float) number_of_process;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2"/>
        </w:rPr>
        <w:t xml:space="preserve">printf("\n\n Average Waiting </w:t>
      </w:r>
      <w:r w:rsidRPr="00E546F7">
        <w:rPr>
          <w:color w:val="000009"/>
          <w:spacing w:val="-1"/>
        </w:rPr>
        <w:t>Time : %f", average_waiting_time);</w:t>
      </w:r>
      <w:r w:rsidRPr="00E546F7">
        <w:rPr>
          <w:color w:val="000009"/>
        </w:rPr>
        <w:t xml:space="preserve"> </w:t>
      </w:r>
      <w:r w:rsidRPr="00E546F7">
        <w:rPr>
          <w:color w:val="000009"/>
          <w:spacing w:val="-2"/>
        </w:rPr>
        <w:t xml:space="preserve">printf("\n </w:t>
      </w:r>
      <w:r w:rsidRPr="00E546F7">
        <w:rPr>
          <w:color w:val="000009"/>
          <w:spacing w:val="-1"/>
        </w:rPr>
        <w:t>Average Turnaround Time: %f\n", average_turnaround_time);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73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2300" cy="51720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3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numPr>
          <w:ilvl w:val="0"/>
          <w:numId w:val="6"/>
        </w:numPr>
        <w:tabs>
          <w:tab w:val="left" w:pos="451"/>
        </w:tabs>
        <w:spacing w:before="243" w:line="259" w:lineRule="auto"/>
        <w:ind w:left="100" w:right="102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 a C program to simulate Round Robin scheduling algorithm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 C.</w:t>
      </w:r>
    </w:p>
    <w:p w:rsidR="002319CD" w:rsidRPr="00E546F7" w:rsidRDefault="00B80098">
      <w:pPr>
        <w:pStyle w:val="BodyText"/>
        <w:spacing w:before="159" w:line="259" w:lineRule="auto"/>
        <w:ind w:left="100" w:right="1132"/>
      </w:pPr>
      <w:r w:rsidRPr="00E546F7">
        <w:rPr>
          <w:color w:val="000009"/>
        </w:rPr>
        <w:t>Aim:-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simulate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Round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Robin 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algorithm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C.</w:t>
      </w:r>
    </w:p>
    <w:p w:rsidR="002319CD" w:rsidRPr="00E546F7" w:rsidRDefault="00B80098">
      <w:pPr>
        <w:pStyle w:val="Heading2"/>
        <w:spacing w:before="161"/>
        <w:ind w:left="100"/>
        <w:rPr>
          <w:b w:val="0"/>
        </w:rPr>
      </w:pPr>
      <w:r w:rsidRPr="00E546F7">
        <w:rPr>
          <w:b w:val="0"/>
          <w:color w:val="000009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5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the 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 ID,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remaining 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of processes (N)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quantum (slice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 the 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structure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store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Enqueue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5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a variable current_time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460" w:right="3364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Initialize a variable total_waiting_time to 0.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11.While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is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not empty,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repeat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following: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Dequeue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front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836" w:hanging="360"/>
        <w:rPr>
          <w:sz w:val="28"/>
        </w:rPr>
      </w:pPr>
      <w:r w:rsidRPr="00E546F7">
        <w:rPr>
          <w:color w:val="000009"/>
          <w:sz w:val="28"/>
        </w:rPr>
        <w:t>Calculate the execution time for the process, which is the minimum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quantum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 the remaining 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remaining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current_time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execution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78" w:hanging="360"/>
        <w:rPr>
          <w:sz w:val="28"/>
        </w:rPr>
      </w:pPr>
      <w:r w:rsidRPr="00E546F7">
        <w:rPr>
          <w:color w:val="000009"/>
          <w:sz w:val="28"/>
        </w:rPr>
        <w:t>If the process still has remaining time, enqueue it back into the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>Calculate the waiting time for the process as current_time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time, where arrival time is the time when the process was first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enqueued.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left="460" w:right="2259" w:firstLine="719"/>
        <w:rPr>
          <w:sz w:val="28"/>
        </w:rPr>
      </w:pPr>
      <w:r w:rsidRPr="00E546F7">
        <w:rPr>
          <w:color w:val="000009"/>
          <w:sz w:val="28"/>
        </w:rPr>
        <w:t>Add the waiting time to total_waiting_time.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12.Calculate the average waiting time as total_waiting_time / N.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13.Print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BodyText"/>
        <w:spacing w:before="150" w:line="374" w:lineRule="auto"/>
        <w:ind w:left="100" w:right="7717"/>
      </w:pPr>
      <w:r w:rsidRPr="00E546F7">
        <w:rPr>
          <w:color w:val="000009"/>
        </w:rPr>
        <w:t>Program:-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15" w:lineRule="exact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8" w:line="369" w:lineRule="auto"/>
        <w:ind w:left="378" w:right="1337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i,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NOP,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sum=0,count=0,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y,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quant,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wt=0,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tat=0,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bt[10],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temp[10];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before="4" w:line="369" w:lineRule="auto"/>
        <w:ind w:left="378" w:right="3693"/>
      </w:pPr>
      <w:r w:rsidRPr="00E546F7">
        <w:rPr>
          <w:color w:val="000009"/>
        </w:rPr>
        <w:t>printf("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system: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:rsidR="002319CD" w:rsidRPr="00E546F7" w:rsidRDefault="00B80098">
      <w:pPr>
        <w:pStyle w:val="BodyText"/>
        <w:spacing w:before="5"/>
        <w:ind w:left="378"/>
      </w:pPr>
      <w:r w:rsidRPr="00E546F7">
        <w:rPr>
          <w:color w:val="000009"/>
        </w:rPr>
        <w:t>y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for(i=0;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i&lt;NOP;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i++)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100" w:right="1429"/>
      </w:pPr>
      <w:r w:rsidRPr="00E546F7">
        <w:rPr>
          <w:color w:val="000009"/>
        </w:rPr>
        <w:t>printf("\n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Process[%d]\n",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i+1);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is: \t");</w:t>
      </w:r>
    </w:p>
    <w:p w:rsidR="002319CD" w:rsidRPr="00E546F7" w:rsidRDefault="00B80098">
      <w:pPr>
        <w:pStyle w:val="BodyText"/>
        <w:spacing w:before="4"/>
        <w:ind w:left="10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&amp;at[i]);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2" w:lineRule="auto"/>
        <w:ind w:left="100" w:right="6692"/>
      </w:pPr>
      <w:r w:rsidRPr="00E546F7">
        <w:rPr>
          <w:color w:val="000009"/>
        </w:rPr>
        <w:lastRenderedPageBreak/>
        <w:t>printf(" \nBurst time is: 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&amp;bt[i]);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bt[i];</w:t>
      </w:r>
    </w:p>
    <w:p w:rsidR="002319CD" w:rsidRPr="00E546F7" w:rsidRDefault="00B80098">
      <w:pPr>
        <w:pStyle w:val="BodyText"/>
        <w:spacing w:line="318" w:lineRule="exact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 w:line="369" w:lineRule="auto"/>
        <w:ind w:left="100" w:right="3693"/>
      </w:pPr>
      <w:r w:rsidRPr="00E546F7">
        <w:rPr>
          <w:color w:val="000009"/>
        </w:rPr>
        <w:t>printf("Enter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Quantum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process: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:rsidR="002319CD" w:rsidRPr="00E546F7" w:rsidRDefault="00B80098">
      <w:pPr>
        <w:pStyle w:val="BodyText"/>
        <w:spacing w:before="4" w:line="369" w:lineRule="auto"/>
        <w:ind w:left="100" w:right="1939"/>
      </w:pPr>
      <w:r w:rsidRPr="00E546F7">
        <w:rPr>
          <w:color w:val="000009"/>
        </w:rPr>
        <w:t>printf("\n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No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if(temp[i]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177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378" w:right="7120"/>
      </w:pPr>
      <w:r w:rsidRPr="00E546F7">
        <w:rPr>
          <w:color w:val="000009"/>
        </w:rPr>
        <w:t>sum = sum + temp[i];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count=1;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6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657" w:right="6393"/>
      </w:pPr>
      <w:r w:rsidRPr="00E546F7">
        <w:rPr>
          <w:color w:val="000009"/>
        </w:rPr>
        <w:t>temp[i] = temp[i]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if(temp[i]==0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count==1)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6"/>
        <w:ind w:left="657"/>
      </w:pPr>
      <w:r w:rsidRPr="00E546F7">
        <w:rPr>
          <w:color w:val="000009"/>
        </w:rPr>
        <w:t>y--;</w:t>
      </w:r>
    </w:p>
    <w:p w:rsidR="002319CD" w:rsidRPr="00E546F7" w:rsidRDefault="00B80098">
      <w:pPr>
        <w:pStyle w:val="BodyText"/>
        <w:spacing w:before="177" w:line="360" w:lineRule="auto"/>
        <w:ind w:left="100" w:right="1132" w:firstLine="556"/>
      </w:pPr>
      <w:r w:rsidRPr="00E546F7">
        <w:rPr>
          <w:color w:val="000009"/>
        </w:rPr>
        <w:t>printf("\nProcess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36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33"/>
        </w:rPr>
        <w:t xml:space="preserve"> </w:t>
      </w:r>
      <w:r w:rsidRPr="00E546F7">
        <w:rPr>
          <w:color w:val="000009"/>
        </w:rPr>
        <w:t>bt[i],</w:t>
      </w:r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sum-at[i]-bt[i]);</w:t>
      </w:r>
    </w:p>
    <w:p w:rsidR="002319CD" w:rsidRPr="00E546F7" w:rsidRDefault="00B80098">
      <w:pPr>
        <w:pStyle w:val="BodyText"/>
        <w:spacing w:before="15" w:line="372" w:lineRule="auto"/>
        <w:ind w:left="657" w:right="6575" w:firstLine="2"/>
      </w:pPr>
      <w:r w:rsidRPr="00E546F7">
        <w:rPr>
          <w:color w:val="000009"/>
        </w:rPr>
        <w:t>wt = wt+sum-at[i]-bt[i];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tat = tat+sum-at[i];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if(i==NOP-1)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if(at[i+1]&lt;=sum)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i++;</w:t>
      </w:r>
    </w:p>
    <w:p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 w:line="369" w:lineRule="auto"/>
        <w:ind w:left="100" w:right="7082"/>
      </w:pPr>
      <w:r w:rsidRPr="00E546F7">
        <w:rPr>
          <w:color w:val="000009"/>
        </w:rPr>
        <w:t>avg_wt = wt * 1.0/NOP;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avg_tat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1.0/NOP;</w:t>
      </w:r>
    </w:p>
    <w:p w:rsidR="002319CD" w:rsidRPr="00E546F7" w:rsidRDefault="00B80098">
      <w:pPr>
        <w:pStyle w:val="BodyText"/>
        <w:spacing w:before="2" w:line="372" w:lineRule="auto"/>
        <w:ind w:left="100" w:right="3693"/>
      </w:pPr>
      <w:r w:rsidRPr="00E546F7">
        <w:rPr>
          <w:color w:val="000009"/>
          <w:spacing w:val="-2"/>
        </w:rPr>
        <w:t>printf("\n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2"/>
        </w:rPr>
        <w:t>Average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  <w:spacing w:val="-1"/>
        </w:rPr>
        <w:t>Turn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Around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  <w:spacing w:val="-1"/>
        </w:rPr>
        <w:t>Time: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\t%f",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  <w:spacing w:val="-1"/>
        </w:rPr>
        <w:t>avg_wt);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  <w:spacing w:val="-1"/>
        </w:rPr>
        <w:t>printf("\n Average Waiting Time: \t%f", avg_tat);</w:t>
      </w:r>
      <w:r w:rsidRPr="00E546F7">
        <w:rPr>
          <w:color w:val="000009"/>
        </w:rPr>
        <w:t xml:space="preserve"> getch();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spacing w:before="161"/>
        <w:ind w:left="100"/>
        <w:rPr>
          <w:sz w:val="28"/>
        </w:rPr>
      </w:pPr>
      <w:r w:rsidRPr="00E546F7">
        <w:rPr>
          <w:color w:val="000009"/>
          <w:sz w:val="28"/>
        </w:rPr>
        <w:t>Output:-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5325" cy="32867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25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0"/>
        <w:rPr>
          <w:sz w:val="18"/>
        </w:rPr>
      </w:pPr>
    </w:p>
    <w:p w:rsidR="002319CD" w:rsidRPr="00E546F7" w:rsidRDefault="00B80098">
      <w:pPr>
        <w:pStyle w:val="Heading1"/>
        <w:numPr>
          <w:ilvl w:val="0"/>
          <w:numId w:val="6"/>
        </w:numPr>
        <w:tabs>
          <w:tab w:val="left" w:pos="391"/>
        </w:tabs>
        <w:spacing w:before="86" w:line="360" w:lineRule="auto"/>
        <w:ind w:left="100" w:right="161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non-preemptive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SJF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</w:t>
      </w:r>
    </w:p>
    <w:p w:rsidR="002319CD" w:rsidRPr="00E546F7" w:rsidRDefault="00B80098">
      <w:pPr>
        <w:pStyle w:val="BodyText"/>
        <w:spacing w:before="16"/>
        <w:ind w:left="100"/>
      </w:pPr>
      <w:r w:rsidRPr="00E546F7">
        <w:t>AIM:</w:t>
      </w:r>
      <w:r w:rsidRPr="00E546F7">
        <w:rPr>
          <w:spacing w:val="-3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1"/>
        </w:rPr>
        <w:t xml:space="preserve"> </w:t>
      </w:r>
      <w:r w:rsidRPr="00E546F7">
        <w:t>non-preemptive</w:t>
      </w:r>
      <w:r w:rsidRPr="00E546F7">
        <w:rPr>
          <w:spacing w:val="-2"/>
        </w:rPr>
        <w:t xml:space="preserve"> </w:t>
      </w:r>
      <w:r w:rsidRPr="00E546F7">
        <w:t>SJF</w:t>
      </w:r>
      <w:r w:rsidRPr="00E546F7">
        <w:rPr>
          <w:spacing w:val="-4"/>
        </w:rPr>
        <w:t xml:space="preserve"> </w:t>
      </w:r>
      <w:r w:rsidRPr="00E546F7">
        <w:t>algorithm</w:t>
      </w:r>
    </w:p>
    <w:p w:rsidR="002319CD" w:rsidRPr="00E546F7" w:rsidRDefault="00B80098">
      <w:pPr>
        <w:spacing w:before="177"/>
        <w:ind w:left="100"/>
        <w:rPr>
          <w:sz w:val="28"/>
        </w:rPr>
      </w:pPr>
      <w:r w:rsidRPr="00E546F7">
        <w:rPr>
          <w:sz w:val="28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523"/>
        </w:tabs>
        <w:spacing w:before="171"/>
        <w:ind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necessary headers:</w:t>
      </w:r>
    </w:p>
    <w:p w:rsidR="002319CD" w:rsidRPr="00E546F7" w:rsidRDefault="00B80098">
      <w:pPr>
        <w:spacing w:before="67" w:line="276" w:lineRule="auto"/>
        <w:ind w:left="280"/>
        <w:rPr>
          <w:sz w:val="32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necessary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header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files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like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&lt;stdio.h&gt;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input/output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operations.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99"/>
        </w:tabs>
        <w:spacing w:before="13"/>
        <w:ind w:left="498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Define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structure:</w:t>
      </w:r>
    </w:p>
    <w:p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w w:val="95"/>
          <w:sz w:val="32"/>
        </w:rPr>
        <w:t>Define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structure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to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hold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the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information,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such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as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-73"/>
          <w:w w:val="95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2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details:</w:t>
      </w:r>
    </w:p>
    <w:p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2"/>
        </w:tabs>
        <w:spacing w:before="13"/>
        <w:ind w:left="421"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by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:rsidR="002319CD" w:rsidRPr="00E546F7" w:rsidRDefault="002319CD">
      <w:pPr>
        <w:rPr>
          <w:sz w:val="30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spacing w:before="61"/>
        <w:ind w:left="280"/>
        <w:rPr>
          <w:sz w:val="32"/>
        </w:rPr>
      </w:pPr>
      <w:r w:rsidRPr="00E546F7">
        <w:rPr>
          <w:color w:val="000009"/>
          <w:sz w:val="32"/>
        </w:rPr>
        <w:lastRenderedPageBreak/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based on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in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ascending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order.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66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:rsidR="002319CD" w:rsidRPr="00E546F7" w:rsidRDefault="00B80098">
      <w:pPr>
        <w:spacing w:before="69" w:line="276" w:lineRule="auto"/>
        <w:ind w:left="280" w:right="1342"/>
        <w:rPr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each</w:t>
      </w:r>
      <w:r w:rsidRPr="00E546F7">
        <w:rPr>
          <w:color w:val="000009"/>
          <w:spacing w:val="14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based on 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non-preemptive SJF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algorithm.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0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information:</w:t>
      </w:r>
    </w:p>
    <w:p w:rsidR="002319CD" w:rsidRPr="00E546F7" w:rsidRDefault="00B80098">
      <w:pPr>
        <w:spacing w:before="69" w:line="276" w:lineRule="auto"/>
        <w:ind w:left="280" w:right="1343"/>
        <w:rPr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details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including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5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turnaround time.</w:t>
      </w:r>
    </w:p>
    <w:p w:rsidR="002319CD" w:rsidRPr="00E546F7" w:rsidRDefault="002319CD">
      <w:pPr>
        <w:pStyle w:val="BodyText"/>
        <w:rPr>
          <w:sz w:val="39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280" w:right="7615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3" w:line="285" w:lineRule="auto"/>
        <w:ind w:left="1118" w:right="6176"/>
      </w:pPr>
      <w:r w:rsidRPr="00E546F7">
        <w:rPr>
          <w:color w:val="000009"/>
        </w:rPr>
        <w:t>int at[10],bt[10],pr[10];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</w:p>
    <w:p w:rsidR="002319CD" w:rsidRPr="00E546F7" w:rsidRDefault="00B80098">
      <w:pPr>
        <w:pStyle w:val="BodyText"/>
        <w:spacing w:line="307" w:lineRule="exact"/>
        <w:ind w:left="280"/>
      </w:pPr>
      <w:r w:rsidRPr="00E546F7">
        <w:rPr>
          <w:color w:val="000009"/>
        </w:rPr>
        <w:t>n,i,j,temp,time=0,count,over=0,sum_wait=0,sum_turnaround=0,start;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float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avgwait,avgturn;</w:t>
      </w:r>
    </w:p>
    <w:p w:rsidR="002319CD" w:rsidRPr="00E546F7" w:rsidRDefault="00B80098">
      <w:pPr>
        <w:pStyle w:val="BodyText"/>
        <w:spacing w:before="59" w:line="285" w:lineRule="auto"/>
        <w:ind w:left="1118" w:right="4089"/>
      </w:pPr>
      <w:r w:rsidRPr="00E546F7">
        <w:rPr>
          <w:color w:val="000009"/>
        </w:rPr>
        <w:t>printf("Enter the number of processes\n");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scanf("%d",&amp;n);</w:t>
      </w:r>
    </w:p>
    <w:p w:rsidR="002319CD" w:rsidRPr="00E546F7" w:rsidRDefault="00B80098">
      <w:pPr>
        <w:pStyle w:val="BodyText"/>
        <w:spacing w:line="319" w:lineRule="exact"/>
        <w:ind w:left="1118"/>
      </w:pPr>
      <w:r w:rsidRPr="00E546F7">
        <w:rPr>
          <w:color w:val="000009"/>
        </w:rPr>
        <w:t>for(i=0;i&lt;n;i++)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4"/>
        <w:rPr>
          <w:sz w:val="37"/>
        </w:rPr>
      </w:pPr>
    </w:p>
    <w:p w:rsidR="002319CD" w:rsidRPr="00E546F7" w:rsidRDefault="00B80098">
      <w:pPr>
        <w:pStyle w:val="BodyText"/>
        <w:ind w:left="280"/>
      </w:pPr>
      <w:r w:rsidRPr="00E546F7">
        <w:rPr>
          <w:color w:val="000009"/>
          <w:spacing w:val="-1"/>
        </w:rPr>
        <w:t>%d\n",i+1);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9"/>
        <w:rPr>
          <w:sz w:val="41"/>
        </w:rPr>
      </w:pPr>
    </w:p>
    <w:p w:rsidR="002319CD" w:rsidRPr="00E546F7" w:rsidRDefault="00B80098">
      <w:pPr>
        <w:pStyle w:val="BodyText"/>
        <w:ind w:right="348"/>
        <w:jc w:val="right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280"/>
      </w:pPr>
      <w:r w:rsidRPr="00E546F7">
        <w:br w:type="column"/>
      </w:r>
      <w:r w:rsidRPr="00E546F7">
        <w:rPr>
          <w:color w:val="000009"/>
        </w:rPr>
        <w:t>printf("Enter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execution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</w:p>
    <w:p w:rsidR="002319CD" w:rsidRPr="00E546F7" w:rsidRDefault="002319CD">
      <w:pPr>
        <w:pStyle w:val="BodyText"/>
        <w:spacing w:before="3"/>
        <w:rPr>
          <w:sz w:val="37"/>
        </w:rPr>
      </w:pPr>
    </w:p>
    <w:p w:rsidR="002319CD" w:rsidRPr="00E546F7" w:rsidRDefault="00B80098">
      <w:pPr>
        <w:pStyle w:val="BodyText"/>
        <w:spacing w:before="1" w:line="285" w:lineRule="auto"/>
        <w:ind w:left="280" w:right="4617"/>
      </w:pPr>
      <w:r w:rsidRPr="00E546F7">
        <w:rPr>
          <w:color w:val="000009"/>
        </w:rPr>
        <w:t>scanf("%d%d",&amp;at[i],&amp;bt[i]);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pr[i]=i+1;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604" w:space="74"/>
            <w:col w:w="8272"/>
          </w:cols>
        </w:sectPr>
      </w:pPr>
    </w:p>
    <w:p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for(i=0;i&lt;n-1;i++)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1"/>
        <w:ind w:left="1958"/>
      </w:pPr>
      <w:r w:rsidRPr="00E546F7">
        <w:rPr>
          <w:color w:val="000009"/>
        </w:rPr>
        <w:t>for(j=i+1;j&lt;n;j++)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if(at[i]&gt;at[j])</w:t>
      </w:r>
    </w:p>
    <w:p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3638" w:right="5014"/>
      </w:pPr>
      <w:r w:rsidRPr="00E546F7">
        <w:rPr>
          <w:color w:val="000009"/>
        </w:rPr>
        <w:t>temp=at[i];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temp=bt[i];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3638" w:right="5009"/>
        <w:jc w:val="both"/>
      </w:pPr>
      <w:r w:rsidRPr="00E546F7">
        <w:rPr>
          <w:color w:val="000009"/>
        </w:rPr>
        <w:lastRenderedPageBreak/>
        <w:t>bt[i]=bt[j];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bt[j]=temp;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temp=pr[i];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pr[i]=pr[j];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:rsidR="002319CD" w:rsidRPr="00E546F7" w:rsidRDefault="00B80098">
      <w:pPr>
        <w:pStyle w:val="BodyText"/>
        <w:spacing w:line="317" w:lineRule="exact"/>
        <w:ind w:left="2801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19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tabs>
          <w:tab w:val="left" w:pos="4894"/>
          <w:tab w:val="left" w:pos="5295"/>
          <w:tab w:val="left" w:pos="7369"/>
        </w:tabs>
        <w:spacing w:before="62" w:line="276" w:lineRule="auto"/>
        <w:ind w:left="280" w:right="1333" w:firstLine="837"/>
      </w:pPr>
      <w:r w:rsidRPr="00E546F7">
        <w:rPr>
          <w:color w:val="000009"/>
        </w:rPr>
        <w:t>printf("\n\nProcess\t|Arrival</w:t>
      </w:r>
      <w:r w:rsidRPr="00E546F7">
        <w:rPr>
          <w:color w:val="000009"/>
        </w:rPr>
        <w:tab/>
        <w:t>time\t|Execution</w:t>
      </w:r>
      <w:r w:rsidRPr="00E546F7">
        <w:rPr>
          <w:color w:val="000009"/>
        </w:rPr>
        <w:tab/>
        <w:t>time\t|Start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time\t|End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time\t|waiting</w:t>
      </w:r>
      <w:r w:rsidRPr="00E546F7">
        <w:rPr>
          <w:color w:val="000009"/>
        </w:rPr>
        <w:tab/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time\t|Turnaround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time\n\n");</w:t>
      </w:r>
    </w:p>
    <w:p w:rsidR="002319CD" w:rsidRPr="00E546F7" w:rsidRDefault="00B80098">
      <w:pPr>
        <w:pStyle w:val="BodyText"/>
        <w:spacing w:before="11"/>
        <w:ind w:left="1118"/>
      </w:pPr>
      <w:r w:rsidRPr="00E546F7">
        <w:rPr>
          <w:color w:val="000009"/>
        </w:rPr>
        <w:t>while(over&lt;n)</w:t>
      </w:r>
    </w:p>
    <w:p w:rsidR="002319CD" w:rsidRPr="00E546F7" w:rsidRDefault="00B80098">
      <w:pPr>
        <w:pStyle w:val="BodyText"/>
        <w:spacing w:before="60"/>
        <w:ind w:left="111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1958" w:right="5800"/>
      </w:pPr>
      <w:r w:rsidRPr="00E546F7">
        <w:rPr>
          <w:color w:val="000009"/>
        </w:rPr>
        <w:t>count=0;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for(i=over;i&lt;n;i++)</w:t>
      </w:r>
    </w:p>
    <w:p w:rsidR="002319CD" w:rsidRPr="00E546F7" w:rsidRDefault="00B80098">
      <w:pPr>
        <w:pStyle w:val="BodyText"/>
        <w:spacing w:line="319" w:lineRule="exact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2801" w:right="5491"/>
      </w:pPr>
      <w:r w:rsidRPr="00E546F7">
        <w:rPr>
          <w:color w:val="000009"/>
        </w:rPr>
        <w:t>if(at[i]&lt;=time)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count++;</w:t>
      </w:r>
    </w:p>
    <w:p w:rsidR="002319CD" w:rsidRPr="00E546F7" w:rsidRDefault="00B80098">
      <w:pPr>
        <w:pStyle w:val="BodyText"/>
        <w:spacing w:line="285" w:lineRule="auto"/>
        <w:ind w:left="2801" w:right="6429"/>
      </w:pPr>
      <w:r w:rsidRPr="00E546F7">
        <w:rPr>
          <w:color w:val="000009"/>
        </w:rPr>
        <w:t>else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break;</w:t>
      </w:r>
    </w:p>
    <w:p w:rsidR="002319CD" w:rsidRPr="00E546F7" w:rsidRDefault="00B80098">
      <w:pPr>
        <w:pStyle w:val="BodyText"/>
        <w:spacing w:line="322" w:lineRule="exact"/>
        <w:ind w:left="19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if(count&gt;1)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for(i=over;i&lt;over+count-1;i++)</w:t>
      </w:r>
    </w:p>
    <w:p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3638"/>
      </w:pPr>
      <w:r w:rsidRPr="00E546F7">
        <w:rPr>
          <w:color w:val="000009"/>
        </w:rPr>
        <w:t>for(j=i+1;j&lt;over+count;j++)</w:t>
      </w:r>
    </w:p>
    <w:p w:rsidR="002319CD" w:rsidRPr="00E546F7" w:rsidRDefault="00B80098">
      <w:pPr>
        <w:pStyle w:val="BodyText"/>
        <w:spacing w:before="59"/>
        <w:ind w:left="363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/>
        <w:ind w:left="4478"/>
      </w:pPr>
      <w:r w:rsidRPr="00E546F7">
        <w:rPr>
          <w:color w:val="000009"/>
        </w:rPr>
        <w:t>if(bt[i]&gt;bt[j])</w:t>
      </w:r>
    </w:p>
    <w:p w:rsidR="002319CD" w:rsidRPr="00E546F7" w:rsidRDefault="00B80098">
      <w:pPr>
        <w:pStyle w:val="BodyText"/>
        <w:spacing w:before="60"/>
        <w:ind w:left="44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321" w:right="3315"/>
      </w:pPr>
      <w:r w:rsidRPr="00E546F7">
        <w:rPr>
          <w:color w:val="000009"/>
        </w:rPr>
        <w:t>temp=at[i];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bt[i]=bt[j];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temp=pr[i];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5321" w:right="3328" w:hanging="63"/>
        <w:jc w:val="center"/>
      </w:pPr>
      <w:r w:rsidRPr="00E546F7">
        <w:rPr>
          <w:color w:val="000009"/>
        </w:rPr>
        <w:lastRenderedPageBreak/>
        <w:t>pr[i]=pr[j];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:rsidR="002319CD" w:rsidRPr="00E546F7" w:rsidRDefault="00B80098">
      <w:pPr>
        <w:pStyle w:val="BodyText"/>
        <w:spacing w:line="321" w:lineRule="exact"/>
        <w:ind w:right="852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right="2532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right="4207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right="5893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2" w:line="285" w:lineRule="auto"/>
        <w:ind w:left="1958" w:right="6178"/>
      </w:pPr>
      <w:r w:rsidRPr="00E546F7">
        <w:rPr>
          <w:color w:val="000009"/>
        </w:rPr>
        <w:t>start=time;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time+=bt[over];</w:t>
      </w:r>
    </w:p>
    <w:p w:rsidR="002319CD" w:rsidRPr="00E546F7" w:rsidRDefault="002319CD">
      <w:pPr>
        <w:pStyle w:val="BodyText"/>
        <w:spacing w:before="1"/>
        <w:rPr>
          <w:sz w:val="32"/>
        </w:rPr>
      </w:pPr>
    </w:p>
    <w:p w:rsidR="002319CD" w:rsidRPr="00E546F7" w:rsidRDefault="00B80098">
      <w:pPr>
        <w:pStyle w:val="BodyText"/>
        <w:ind w:left="280"/>
      </w:pPr>
      <w:r w:rsidRPr="00E546F7">
        <w:rPr>
          <w:color w:val="000009"/>
        </w:rPr>
        <w:t>printf("p[%d]\t|\t%d\t|\t%d\t|\t%d\t|\t%d\t|\t%d\t|\t%d\n",pr[over],</w:t>
      </w:r>
    </w:p>
    <w:p w:rsidR="002319CD" w:rsidRPr="00E546F7" w:rsidRDefault="00B80098">
      <w:pPr>
        <w:pStyle w:val="BodyText"/>
        <w:spacing w:before="60" w:line="276" w:lineRule="auto"/>
        <w:ind w:left="280" w:right="2523" w:firstLine="2520"/>
      </w:pPr>
      <w:r w:rsidRPr="00E546F7">
        <w:rPr>
          <w:color w:val="000009"/>
        </w:rPr>
        <w:t>at[over],bt[over],start,time,time-at[over]-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bt[over],time-at[over]);</w:t>
      </w:r>
    </w:p>
    <w:p w:rsidR="002319CD" w:rsidRPr="00E546F7" w:rsidRDefault="00B80098">
      <w:pPr>
        <w:pStyle w:val="BodyText"/>
        <w:spacing w:before="11"/>
        <w:ind w:left="1958"/>
      </w:pPr>
      <w:r w:rsidRPr="00E546F7">
        <w:rPr>
          <w:color w:val="000009"/>
        </w:rPr>
        <w:t>sum_wait+=time-at[over]-bt[over];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4"/>
        </w:rPr>
      </w:pPr>
    </w:p>
    <w:p w:rsidR="002319CD" w:rsidRPr="00E546F7" w:rsidRDefault="00B80098">
      <w:pPr>
        <w:pStyle w:val="BodyText"/>
        <w:spacing w:before="89" w:line="285" w:lineRule="auto"/>
        <w:ind w:left="1958" w:right="4266"/>
      </w:pPr>
      <w:r w:rsidRPr="00E546F7">
        <w:rPr>
          <w:color w:val="000009"/>
        </w:rPr>
        <w:t>sum_turnaround+=time-at[over];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over++;</w:t>
      </w:r>
    </w:p>
    <w:p w:rsidR="002319CD" w:rsidRPr="00E546F7" w:rsidRDefault="00B80098">
      <w:pPr>
        <w:pStyle w:val="BodyText"/>
        <w:spacing w:line="321" w:lineRule="exact"/>
        <w:ind w:left="111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1118" w:right="3086"/>
      </w:pPr>
      <w:r w:rsidRPr="00E546F7">
        <w:rPr>
          <w:color w:val="000009"/>
        </w:rPr>
        <w:t>avgwait=(float)sum_wait/(float)n;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avgturn=(float)sum_turnaround/(float)n;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printf("Average waiting time is %f\n",avgwait);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printf("Average turnaround time is %f\n",avgturn);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17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5" cy="24364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94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spacing w:line="317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1"/>
        <w:tabs>
          <w:tab w:val="left" w:pos="762"/>
          <w:tab w:val="left" w:pos="2371"/>
          <w:tab w:val="left" w:pos="2773"/>
          <w:tab w:val="left" w:pos="3246"/>
          <w:tab w:val="left" w:pos="4692"/>
          <w:tab w:val="left" w:pos="5200"/>
          <w:tab w:val="left" w:pos="6596"/>
          <w:tab w:val="left" w:pos="7764"/>
        </w:tabs>
        <w:spacing w:before="61" w:line="276" w:lineRule="auto"/>
        <w:ind w:left="280" w:right="1345"/>
        <w:rPr>
          <w:b w:val="0"/>
        </w:rPr>
      </w:pPr>
      <w:r w:rsidRPr="00E546F7">
        <w:rPr>
          <w:b w:val="0"/>
        </w:rPr>
        <w:lastRenderedPageBreak/>
        <w:t>8.</w:t>
      </w:r>
      <w:r w:rsidRPr="00E546F7">
        <w:rPr>
          <w:b w:val="0"/>
        </w:rPr>
        <w:tab/>
        <w:t>Construct</w:t>
      </w:r>
      <w:r w:rsidRPr="00E546F7">
        <w:rPr>
          <w:b w:val="0"/>
        </w:rPr>
        <w:tab/>
        <w:t>a</w:t>
      </w:r>
      <w:r w:rsidRPr="00E546F7">
        <w:rPr>
          <w:b w:val="0"/>
        </w:rPr>
        <w:tab/>
        <w:t>C</w:t>
      </w:r>
      <w:r w:rsidRPr="00E546F7">
        <w:rPr>
          <w:b w:val="0"/>
        </w:rPr>
        <w:tab/>
        <w:t>program</w:t>
      </w:r>
      <w:r w:rsidRPr="00E546F7">
        <w:rPr>
          <w:b w:val="0"/>
        </w:rPr>
        <w:tab/>
        <w:t>to</w:t>
      </w:r>
      <w:r w:rsidRPr="00E546F7">
        <w:rPr>
          <w:b w:val="0"/>
        </w:rPr>
        <w:tab/>
        <w:t>simulate</w:t>
      </w:r>
      <w:r w:rsidRPr="00E546F7">
        <w:rPr>
          <w:b w:val="0"/>
        </w:rPr>
        <w:tab/>
        <w:t>Round</w:t>
      </w:r>
      <w:r w:rsidRPr="00E546F7">
        <w:rPr>
          <w:b w:val="0"/>
        </w:rPr>
        <w:tab/>
      </w:r>
      <w:r w:rsidRPr="00E546F7">
        <w:rPr>
          <w:b w:val="0"/>
          <w:spacing w:val="-1"/>
        </w:rPr>
        <w:t>Robin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scheduling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with C.</w:t>
      </w:r>
    </w:p>
    <w:p w:rsidR="002319CD" w:rsidRPr="00E546F7" w:rsidRDefault="00B80098">
      <w:pPr>
        <w:pStyle w:val="BodyText"/>
        <w:spacing w:before="14" w:line="276" w:lineRule="auto"/>
        <w:ind w:left="280" w:right="1939"/>
      </w:pPr>
      <w:r w:rsidRPr="00E546F7">
        <w:t>AIM:</w:t>
      </w:r>
      <w:r w:rsidRPr="00E546F7">
        <w:rPr>
          <w:spacing w:val="23"/>
        </w:rPr>
        <w:t xml:space="preserve"> </w:t>
      </w:r>
      <w:r w:rsidRPr="00E546F7">
        <w:t>Construct</w:t>
      </w:r>
      <w:r w:rsidRPr="00E546F7">
        <w:rPr>
          <w:spacing w:val="24"/>
        </w:rPr>
        <w:t xml:space="preserve"> </w:t>
      </w:r>
      <w:r w:rsidRPr="00E546F7">
        <w:t>a</w:t>
      </w:r>
      <w:r w:rsidRPr="00E546F7">
        <w:rPr>
          <w:spacing w:val="21"/>
        </w:rPr>
        <w:t xml:space="preserve"> </w:t>
      </w:r>
      <w:r w:rsidRPr="00E546F7">
        <w:t>C</w:t>
      </w:r>
      <w:r w:rsidRPr="00E546F7">
        <w:rPr>
          <w:spacing w:val="23"/>
        </w:rPr>
        <w:t xml:space="preserve"> </w:t>
      </w:r>
      <w:r w:rsidRPr="00E546F7">
        <w:t>program</w:t>
      </w:r>
      <w:r w:rsidRPr="00E546F7">
        <w:rPr>
          <w:spacing w:val="23"/>
        </w:rPr>
        <w:t xml:space="preserve"> </w:t>
      </w:r>
      <w:r w:rsidRPr="00E546F7">
        <w:t>to</w:t>
      </w:r>
      <w:r w:rsidRPr="00E546F7">
        <w:rPr>
          <w:spacing w:val="21"/>
        </w:rPr>
        <w:t xml:space="preserve"> </w:t>
      </w:r>
      <w:r w:rsidRPr="00E546F7">
        <w:t>simulate</w:t>
      </w:r>
      <w:r w:rsidRPr="00E546F7">
        <w:rPr>
          <w:spacing w:val="23"/>
        </w:rPr>
        <w:t xml:space="preserve"> </w:t>
      </w:r>
      <w:r w:rsidRPr="00E546F7">
        <w:t>Round</w:t>
      </w:r>
      <w:r w:rsidRPr="00E546F7">
        <w:rPr>
          <w:spacing w:val="24"/>
        </w:rPr>
        <w:t xml:space="preserve"> </w:t>
      </w:r>
      <w:r w:rsidRPr="00E546F7">
        <w:t>Robin</w:t>
      </w:r>
      <w:r w:rsidRPr="00E546F7">
        <w:rPr>
          <w:spacing w:val="21"/>
        </w:rPr>
        <w:t xml:space="preserve"> </w:t>
      </w:r>
      <w:r w:rsidRPr="00E546F7">
        <w:t>scheduling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C.</w:t>
      </w:r>
    </w:p>
    <w:p w:rsidR="002319CD" w:rsidRPr="00E546F7" w:rsidRDefault="00B80098">
      <w:pPr>
        <w:pStyle w:val="Heading2"/>
        <w:spacing w:before="10"/>
        <w:ind w:left="28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94"/>
        </w:tabs>
        <w:spacing w:before="60"/>
        <w:ind w:hanging="214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headers:</w:t>
      </w:r>
    </w:p>
    <w:p w:rsidR="002319CD" w:rsidRPr="00E546F7" w:rsidRDefault="00B80098">
      <w:pPr>
        <w:pStyle w:val="BodyText"/>
        <w:tabs>
          <w:tab w:val="left" w:pos="1325"/>
          <w:tab w:val="left" w:pos="1872"/>
          <w:tab w:val="left" w:pos="3165"/>
          <w:tab w:val="left" w:pos="4116"/>
          <w:tab w:val="left" w:pos="4802"/>
          <w:tab w:val="left" w:pos="5426"/>
          <w:tab w:val="left" w:pos="6702"/>
          <w:tab w:val="left" w:pos="7234"/>
        </w:tabs>
        <w:spacing w:before="62" w:line="276" w:lineRule="auto"/>
        <w:ind w:left="280" w:right="1341"/>
      </w:pPr>
      <w:r w:rsidRPr="00E546F7">
        <w:t>Include</w:t>
      </w:r>
      <w:r w:rsidRPr="00E546F7">
        <w:tab/>
        <w:t>the</w:t>
      </w:r>
      <w:r w:rsidRPr="00E546F7">
        <w:tab/>
        <w:t>necessary</w:t>
      </w:r>
      <w:r w:rsidRPr="00E546F7">
        <w:tab/>
        <w:t>header</w:t>
      </w:r>
      <w:r w:rsidRPr="00E546F7">
        <w:tab/>
        <w:t>files</w:t>
      </w:r>
      <w:r w:rsidRPr="00E546F7">
        <w:tab/>
        <w:t>like</w:t>
      </w:r>
      <w:r w:rsidRPr="00E546F7">
        <w:tab/>
        <w:t>&lt;stdio.h&gt;</w:t>
      </w:r>
      <w:r w:rsidRPr="00E546F7">
        <w:tab/>
        <w:t>for</w:t>
      </w:r>
      <w:r w:rsidRPr="00E546F7">
        <w:tab/>
        <w:t>input/output</w:t>
      </w:r>
      <w:r w:rsidRPr="00E546F7">
        <w:rPr>
          <w:spacing w:val="-67"/>
        </w:rPr>
        <w:t xml:space="preserve"> </w:t>
      </w:r>
      <w:r w:rsidRPr="00E546F7">
        <w:t>operations.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BodyText"/>
        <w:spacing w:before="62" w:line="276" w:lineRule="auto"/>
        <w:ind w:left="280" w:right="1132"/>
      </w:pPr>
      <w:r w:rsidRPr="00E546F7">
        <w:t>Define</w:t>
      </w:r>
      <w:r w:rsidRPr="00E546F7">
        <w:rPr>
          <w:spacing w:val="37"/>
        </w:rPr>
        <w:t xml:space="preserve"> </w:t>
      </w:r>
      <w:r w:rsidRPr="00E546F7">
        <w:t>a</w:t>
      </w:r>
      <w:r w:rsidRPr="00E546F7">
        <w:rPr>
          <w:spacing w:val="38"/>
        </w:rPr>
        <w:t xml:space="preserve"> </w:t>
      </w:r>
      <w:r w:rsidRPr="00E546F7">
        <w:t>structure</w:t>
      </w:r>
      <w:r w:rsidRPr="00E546F7">
        <w:rPr>
          <w:spacing w:val="38"/>
        </w:rPr>
        <w:t xml:space="preserve"> </w:t>
      </w:r>
      <w:r w:rsidRPr="00E546F7">
        <w:t>to</w:t>
      </w:r>
      <w:r w:rsidRPr="00E546F7">
        <w:rPr>
          <w:spacing w:val="35"/>
        </w:rPr>
        <w:t xml:space="preserve"> </w:t>
      </w:r>
      <w:r w:rsidRPr="00E546F7">
        <w:t>hold</w:t>
      </w:r>
      <w:r w:rsidRPr="00E546F7">
        <w:rPr>
          <w:spacing w:val="39"/>
        </w:rPr>
        <w:t xml:space="preserve"> </w:t>
      </w:r>
      <w:r w:rsidRPr="00E546F7">
        <w:t>the</w:t>
      </w:r>
      <w:r w:rsidRPr="00E546F7">
        <w:rPr>
          <w:spacing w:val="38"/>
        </w:rPr>
        <w:t xml:space="preserve"> </w:t>
      </w:r>
      <w:r w:rsidRPr="00E546F7">
        <w:t>process</w:t>
      </w:r>
      <w:r w:rsidRPr="00E546F7">
        <w:rPr>
          <w:spacing w:val="36"/>
        </w:rPr>
        <w:t xml:space="preserve"> </w:t>
      </w:r>
      <w:r w:rsidRPr="00E546F7">
        <w:t>information,</w:t>
      </w:r>
      <w:r w:rsidRPr="00E546F7">
        <w:rPr>
          <w:spacing w:val="36"/>
        </w:rPr>
        <w:t xml:space="preserve"> </w:t>
      </w:r>
      <w:r w:rsidRPr="00E546F7">
        <w:t>such</w:t>
      </w:r>
      <w:r w:rsidRPr="00E546F7">
        <w:rPr>
          <w:spacing w:val="39"/>
        </w:rPr>
        <w:t xml:space="preserve"> </w:t>
      </w:r>
      <w:r w:rsidRPr="00E546F7">
        <w:t>as</w:t>
      </w:r>
      <w:r w:rsidRPr="00E546F7">
        <w:rPr>
          <w:spacing w:val="36"/>
        </w:rPr>
        <w:t xml:space="preserve"> </w:t>
      </w:r>
      <w:r w:rsidRPr="00E546F7">
        <w:t>process</w:t>
      </w:r>
      <w:r w:rsidRPr="00E546F7">
        <w:rPr>
          <w:spacing w:val="38"/>
        </w:rPr>
        <w:t xml:space="preserve"> </w:t>
      </w:r>
      <w:r w:rsidRPr="00E546F7">
        <w:t>ID,</w:t>
      </w:r>
      <w:r w:rsidRPr="00E546F7">
        <w:rPr>
          <w:spacing w:val="-67"/>
        </w:rPr>
        <w:t xml:space="preserve"> </w:t>
      </w:r>
      <w:r w:rsidRPr="00E546F7">
        <w:t>arrival time,</w:t>
      </w:r>
      <w:r w:rsidRPr="00E546F7">
        <w:rPr>
          <w:spacing w:val="-2"/>
        </w:rPr>
        <w:t xml:space="preserve"> </w:t>
      </w:r>
      <w:r w:rsidRPr="00E546F7">
        <w:t>burst</w:t>
      </w:r>
      <w:r w:rsidRPr="00E546F7">
        <w:rPr>
          <w:spacing w:val="-2"/>
        </w:rPr>
        <w:t xml:space="preserve"> </w:t>
      </w:r>
      <w:r w:rsidRPr="00E546F7">
        <w:t>time,</w:t>
      </w:r>
      <w:r w:rsidRPr="00E546F7">
        <w:rPr>
          <w:spacing w:val="-2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 turnaround</w:t>
      </w:r>
      <w:r w:rsidRPr="00E546F7">
        <w:rPr>
          <w:spacing w:val="-3"/>
        </w:rPr>
        <w:t xml:space="preserve"> </w:t>
      </w:r>
      <w:r w:rsidRPr="00E546F7">
        <w:t>time.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Input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details:</w:t>
      </w:r>
    </w:p>
    <w:p w:rsidR="002319CD" w:rsidRPr="00E546F7" w:rsidRDefault="00B80098">
      <w:pPr>
        <w:pStyle w:val="BodyText"/>
        <w:spacing w:before="60" w:line="285" w:lineRule="auto"/>
        <w:ind w:left="280" w:right="1939"/>
      </w:pPr>
      <w:r w:rsidRPr="00E546F7">
        <w:t>Input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5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their</w:t>
      </w:r>
      <w:r w:rsidRPr="00E546F7">
        <w:rPr>
          <w:spacing w:val="-2"/>
        </w:rPr>
        <w:t xml:space="preserve"> </w:t>
      </w:r>
      <w:r w:rsidRPr="00E546F7">
        <w:t>arrival</w:t>
      </w:r>
      <w:r w:rsidRPr="00E546F7">
        <w:rPr>
          <w:spacing w:val="-4"/>
        </w:rPr>
        <w:t xml:space="preserve"> </w:t>
      </w:r>
      <w:r w:rsidRPr="00E546F7">
        <w:t>time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burst</w:t>
      </w:r>
      <w:r w:rsidRPr="00E546F7">
        <w:rPr>
          <w:spacing w:val="-1"/>
        </w:rPr>
        <w:t xml:space="preserve"> </w:t>
      </w:r>
      <w:r w:rsidRPr="00E546F7">
        <w:t>time.</w:t>
      </w:r>
      <w:r w:rsidRPr="00E546F7">
        <w:rPr>
          <w:spacing w:val="-67"/>
        </w:rPr>
        <w:t xml:space="preserve"> </w:t>
      </w:r>
      <w:r w:rsidRPr="00E546F7">
        <w:t>4.Input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quantum for</w:t>
      </w:r>
      <w:r w:rsidRPr="00E546F7">
        <w:rPr>
          <w:spacing w:val="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Robin:</w:t>
      </w:r>
    </w:p>
    <w:p w:rsidR="002319CD" w:rsidRPr="00E546F7" w:rsidRDefault="00B80098">
      <w:pPr>
        <w:pStyle w:val="BodyText"/>
        <w:spacing w:line="285" w:lineRule="auto"/>
        <w:ind w:left="239" w:right="2200" w:firstLine="40"/>
      </w:pPr>
      <w:r w:rsidRPr="00E546F7">
        <w:t>Input the time quantum to be used in the Round Robin scheduling.</w:t>
      </w:r>
      <w:r w:rsidRPr="00E546F7">
        <w:rPr>
          <w:spacing w:val="-67"/>
        </w:rPr>
        <w:t xml:space="preserve"> </w:t>
      </w:r>
      <w:r w:rsidRPr="00E546F7">
        <w:t>5.Simulate</w:t>
      </w:r>
      <w:r w:rsidRPr="00E546F7">
        <w:rPr>
          <w:spacing w:val="-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 scheduling:</w:t>
      </w:r>
    </w:p>
    <w:p w:rsidR="002319CD" w:rsidRPr="00E546F7" w:rsidRDefault="00B80098">
      <w:pPr>
        <w:pStyle w:val="BodyText"/>
        <w:spacing w:line="276" w:lineRule="auto"/>
        <w:ind w:left="280" w:right="1132"/>
      </w:pPr>
      <w:r w:rsidRPr="00E546F7">
        <w:t>Implement</w:t>
      </w:r>
      <w:r w:rsidRPr="00E546F7">
        <w:rPr>
          <w:spacing w:val="27"/>
        </w:rPr>
        <w:t xml:space="preserve"> </w:t>
      </w:r>
      <w:r w:rsidRPr="00E546F7">
        <w:t>the</w:t>
      </w:r>
      <w:r w:rsidRPr="00E546F7">
        <w:rPr>
          <w:spacing w:val="24"/>
        </w:rPr>
        <w:t xml:space="preserve"> </w:t>
      </w:r>
      <w:r w:rsidRPr="00E546F7">
        <w:t>Round</w:t>
      </w:r>
      <w:r w:rsidRPr="00E546F7">
        <w:rPr>
          <w:spacing w:val="28"/>
        </w:rPr>
        <w:t xml:space="preserve"> </w:t>
      </w:r>
      <w:r w:rsidRPr="00E546F7">
        <w:t>Robin</w:t>
      </w:r>
      <w:r w:rsidRPr="00E546F7">
        <w:rPr>
          <w:spacing w:val="24"/>
        </w:rPr>
        <w:t xml:space="preserve"> </w:t>
      </w:r>
      <w:r w:rsidRPr="00E546F7">
        <w:t>scheduling</w:t>
      </w:r>
      <w:r w:rsidRPr="00E546F7">
        <w:rPr>
          <w:spacing w:val="25"/>
        </w:rPr>
        <w:t xml:space="preserve"> </w:t>
      </w:r>
      <w:r w:rsidRPr="00E546F7">
        <w:t>algorithm,</w:t>
      </w:r>
      <w:r w:rsidRPr="00E546F7">
        <w:rPr>
          <w:spacing w:val="23"/>
        </w:rPr>
        <w:t xml:space="preserve"> </w:t>
      </w:r>
      <w:r w:rsidRPr="00E546F7">
        <w:t>including</w:t>
      </w:r>
      <w:r w:rsidRPr="00E546F7">
        <w:rPr>
          <w:spacing w:val="25"/>
        </w:rPr>
        <w:t xml:space="preserve"> </w:t>
      </w:r>
      <w:r w:rsidRPr="00E546F7">
        <w:t>a</w:t>
      </w:r>
      <w:r w:rsidRPr="00E546F7">
        <w:rPr>
          <w:spacing w:val="26"/>
        </w:rPr>
        <w:t xml:space="preserve"> </w:t>
      </w:r>
      <w:r w:rsidRPr="00E546F7">
        <w:t>queue</w:t>
      </w:r>
      <w:r w:rsidRPr="00E546F7">
        <w:rPr>
          <w:spacing w:val="24"/>
        </w:rPr>
        <w:t xml:space="preserve"> </w:t>
      </w:r>
      <w:r w:rsidRPr="00E546F7">
        <w:t>to</w:t>
      </w:r>
      <w:r w:rsidRPr="00E546F7">
        <w:rPr>
          <w:spacing w:val="-67"/>
        </w:rPr>
        <w:t xml:space="preserve"> </w:t>
      </w:r>
      <w:r w:rsidRPr="00E546F7">
        <w:t>keep track</w:t>
      </w:r>
      <w:r w:rsidRPr="00E546F7">
        <w:rPr>
          <w:spacing w:val="-2"/>
        </w:rPr>
        <w:t xml:space="preserve"> </w:t>
      </w:r>
      <w:r w:rsidRPr="00E546F7">
        <w:t>of the</w:t>
      </w:r>
      <w:r w:rsidRPr="00E546F7">
        <w:rPr>
          <w:spacing w:val="-3"/>
        </w:rPr>
        <w:t xml:space="preserve"> </w:t>
      </w:r>
      <w:r w:rsidRPr="00E546F7">
        <w:t>processes.</w:t>
      </w:r>
    </w:p>
    <w:p w:rsidR="002319CD" w:rsidRPr="00E546F7" w:rsidRDefault="00B80098">
      <w:pPr>
        <w:pStyle w:val="BodyText"/>
        <w:spacing w:before="9"/>
        <w:ind w:left="239"/>
      </w:pPr>
      <w:r w:rsidRPr="00E546F7">
        <w:t>6.Display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7"/>
        </w:rPr>
        <w:t xml:space="preserve"> </w:t>
      </w:r>
      <w:r w:rsidRPr="00E546F7">
        <w:t>scheduling</w:t>
      </w:r>
      <w:r w:rsidRPr="00E546F7">
        <w:rPr>
          <w:spacing w:val="-7"/>
        </w:rPr>
        <w:t xml:space="preserve"> </w:t>
      </w:r>
      <w:r w:rsidRPr="00E546F7">
        <w:t>information:</w:t>
      </w:r>
    </w:p>
    <w:p w:rsidR="002319CD" w:rsidRPr="00E546F7" w:rsidRDefault="00B80098">
      <w:pPr>
        <w:pStyle w:val="BodyText"/>
        <w:spacing w:before="60" w:line="278" w:lineRule="auto"/>
        <w:ind w:left="280" w:right="1132"/>
      </w:pPr>
      <w:r w:rsidRPr="00E546F7">
        <w:t>Display</w:t>
      </w:r>
      <w:r w:rsidRPr="00E546F7">
        <w:rPr>
          <w:spacing w:val="11"/>
        </w:rPr>
        <w:t xml:space="preserve"> </w:t>
      </w:r>
      <w:r w:rsidRPr="00E546F7">
        <w:t>the</w:t>
      </w:r>
      <w:r w:rsidRPr="00E546F7">
        <w:rPr>
          <w:spacing w:val="11"/>
        </w:rPr>
        <w:t xml:space="preserve"> </w:t>
      </w:r>
      <w:r w:rsidRPr="00E546F7">
        <w:t>process</w:t>
      </w:r>
      <w:r w:rsidRPr="00E546F7">
        <w:rPr>
          <w:spacing w:val="12"/>
        </w:rPr>
        <w:t xml:space="preserve"> </w:t>
      </w:r>
      <w:r w:rsidRPr="00E546F7">
        <w:t>details</w:t>
      </w:r>
      <w:r w:rsidRPr="00E546F7">
        <w:rPr>
          <w:spacing w:val="11"/>
        </w:rPr>
        <w:t xml:space="preserve"> </w:t>
      </w:r>
      <w:r w:rsidRPr="00E546F7">
        <w:t>including</w:t>
      </w:r>
      <w:r w:rsidRPr="00E546F7">
        <w:rPr>
          <w:spacing w:val="12"/>
        </w:rPr>
        <w:t xml:space="preserve"> </w:t>
      </w:r>
      <w:r w:rsidRPr="00E546F7">
        <w:t>process</w:t>
      </w:r>
      <w:r w:rsidRPr="00E546F7">
        <w:rPr>
          <w:spacing w:val="11"/>
        </w:rPr>
        <w:t xml:space="preserve"> </w:t>
      </w:r>
      <w:r w:rsidRPr="00E546F7">
        <w:t>ID,</w:t>
      </w:r>
      <w:r w:rsidRPr="00E546F7">
        <w:rPr>
          <w:spacing w:val="11"/>
        </w:rPr>
        <w:t xml:space="preserve"> </w:t>
      </w:r>
      <w:r w:rsidRPr="00E546F7">
        <w:t>arrival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11"/>
        </w:rPr>
        <w:t xml:space="preserve"> </w:t>
      </w:r>
      <w:r w:rsidRPr="00E546F7">
        <w:t>burst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-67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turnaround</w:t>
      </w:r>
      <w:r w:rsidRPr="00E546F7">
        <w:rPr>
          <w:spacing w:val="1"/>
        </w:rPr>
        <w:t xml:space="preserve"> </w:t>
      </w:r>
      <w:r w:rsidRPr="00E546F7">
        <w:t>time.</w:t>
      </w:r>
    </w:p>
    <w:p w:rsidR="002319CD" w:rsidRPr="00E546F7" w:rsidRDefault="002319CD">
      <w:pPr>
        <w:pStyle w:val="BodyText"/>
        <w:spacing w:before="4"/>
        <w:rPr>
          <w:sz w:val="38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62" w:line="285" w:lineRule="auto"/>
        <w:ind w:left="280" w:right="7551"/>
        <w:jc w:val="both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int main()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line="278" w:lineRule="auto"/>
        <w:ind w:left="280" w:right="1337" w:firstLine="278"/>
        <w:jc w:val="both"/>
      </w:pPr>
      <w:r w:rsidRPr="00E546F7">
        <w:rPr>
          <w:color w:val="000009"/>
        </w:rPr>
        <w:t>int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NOP,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sum=0,count=0,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quant,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wt=0,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tat=0,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bt[10],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temp[10];</w:t>
      </w:r>
    </w:p>
    <w:p w:rsidR="002319CD" w:rsidRPr="00E546F7" w:rsidRDefault="00B80098">
      <w:pPr>
        <w:pStyle w:val="BodyText"/>
        <w:spacing w:before="3"/>
        <w:ind w:left="558"/>
        <w:jc w:val="both"/>
      </w:pPr>
      <w:r w:rsidRPr="00E546F7">
        <w:rPr>
          <w:color w:val="000009"/>
        </w:rPr>
        <w:t>float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avg_wt,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before="59" w:line="285" w:lineRule="auto"/>
        <w:ind w:left="558" w:right="3778"/>
        <w:jc w:val="both"/>
      </w:pPr>
      <w:r w:rsidRPr="00E546F7">
        <w:rPr>
          <w:color w:val="000009"/>
        </w:rPr>
        <w:t>printf(" Total number of process in the system: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:rsidR="002319CD" w:rsidRPr="00E546F7" w:rsidRDefault="00B80098">
      <w:pPr>
        <w:pStyle w:val="BodyText"/>
        <w:spacing w:line="321" w:lineRule="exact"/>
        <w:ind w:left="558"/>
        <w:jc w:val="both"/>
      </w:pPr>
      <w:r w:rsidRPr="00E546F7">
        <w:rPr>
          <w:color w:val="000009"/>
        </w:rPr>
        <w:t>y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:rsidR="002319CD" w:rsidRPr="00E546F7" w:rsidRDefault="00B80098">
      <w:pPr>
        <w:pStyle w:val="BodyText"/>
        <w:spacing w:before="60"/>
        <w:ind w:left="280"/>
      </w:pPr>
      <w:r w:rsidRPr="00E546F7">
        <w:rPr>
          <w:color w:val="000009"/>
        </w:rPr>
        <w:t>for(i=0;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i&lt;NOP;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66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280" w:right="1697"/>
      </w:pPr>
      <w:r w:rsidRPr="00E546F7">
        <w:rPr>
          <w:color w:val="000009"/>
        </w:rPr>
        <w:t>printf("\n Enter the Arrival and Burst time of the Process[%d]\n", i+1);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 is: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\t");</w:t>
      </w:r>
    </w:p>
    <w:p w:rsidR="002319CD" w:rsidRPr="00E546F7" w:rsidRDefault="00B80098">
      <w:pPr>
        <w:pStyle w:val="BodyText"/>
        <w:spacing w:line="321" w:lineRule="exact"/>
        <w:ind w:left="28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&amp;at[i]);</w:t>
      </w:r>
    </w:p>
    <w:p w:rsidR="002319CD" w:rsidRPr="00E546F7" w:rsidRDefault="002319CD">
      <w:pPr>
        <w:spacing w:line="321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17"/>
        </w:rPr>
      </w:pPr>
    </w:p>
    <w:p w:rsidR="002319CD" w:rsidRPr="00E546F7" w:rsidRDefault="00B80098">
      <w:pPr>
        <w:pStyle w:val="BodyText"/>
        <w:spacing w:before="89"/>
        <w:ind w:left="28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&amp;bt[i]);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bt[i];</w:t>
      </w:r>
      <w:r w:rsidRPr="00E546F7">
        <w:rPr>
          <w:color w:val="000009"/>
          <w:spacing w:val="68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280" w:right="3722"/>
      </w:pPr>
      <w:r w:rsidRPr="00E546F7">
        <w:rPr>
          <w:color w:val="000009"/>
        </w:rPr>
        <w:t>printf("Enter the Time Quantum for the process: 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:rsidR="002319CD" w:rsidRPr="00E546F7" w:rsidRDefault="00B80098">
      <w:pPr>
        <w:pStyle w:val="BodyText"/>
        <w:spacing w:line="285" w:lineRule="auto"/>
        <w:ind w:left="280" w:right="2181"/>
      </w:pPr>
      <w:r w:rsidRPr="00E546F7">
        <w:rPr>
          <w:color w:val="000009"/>
        </w:rPr>
        <w:t>printf("\n Process No \t\t Burst Time \t\t TAT \t\t Waiting Time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59"/>
        <w:ind w:left="280"/>
      </w:pPr>
      <w:r w:rsidRPr="00E546F7">
        <w:rPr>
          <w:color w:val="000009"/>
        </w:rPr>
        <w:t>if(temp[i]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58" w:right="6940"/>
      </w:pPr>
      <w:r w:rsidRPr="00E546F7">
        <w:rPr>
          <w:color w:val="000009"/>
        </w:rPr>
        <w:t>sum = sum + temp[i];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count=1;</w:t>
      </w:r>
    </w:p>
    <w:p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837" w:right="6213"/>
      </w:pPr>
      <w:r w:rsidRPr="00E546F7">
        <w:rPr>
          <w:color w:val="000009"/>
        </w:rPr>
        <w:t>temp[i] = temp[i]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if(temp[i]==0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count==1)</w:t>
      </w:r>
    </w:p>
    <w:p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837"/>
      </w:pPr>
      <w:r w:rsidRPr="00E546F7">
        <w:rPr>
          <w:color w:val="000009"/>
        </w:rPr>
        <w:t>y--;</w:t>
      </w:r>
    </w:p>
    <w:p w:rsidR="002319CD" w:rsidRPr="00E546F7" w:rsidRDefault="00B80098">
      <w:pPr>
        <w:pStyle w:val="BodyText"/>
        <w:spacing w:before="60" w:line="278" w:lineRule="auto"/>
        <w:ind w:left="280" w:right="1132" w:firstLine="556"/>
      </w:pPr>
      <w:r w:rsidRPr="00E546F7">
        <w:rPr>
          <w:color w:val="000009"/>
        </w:rPr>
        <w:t>printf("\nProcess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12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4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</w:rPr>
        <w:t>bt[i],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sum-at[i]-bt[i]);</w:t>
      </w:r>
    </w:p>
    <w:p w:rsidR="002319CD" w:rsidRPr="00E546F7" w:rsidRDefault="00B80098">
      <w:pPr>
        <w:pStyle w:val="BodyText"/>
        <w:spacing w:before="6" w:line="285" w:lineRule="auto"/>
        <w:ind w:left="837" w:right="6397"/>
      </w:pPr>
      <w:r w:rsidRPr="00E546F7">
        <w:rPr>
          <w:color w:val="000009"/>
        </w:rPr>
        <w:t>wt = wt+sum-at[i]-bt[i];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tat = tat+sum-at[i];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:rsidR="002319CD" w:rsidRPr="00E546F7" w:rsidRDefault="00B80098">
      <w:pPr>
        <w:pStyle w:val="BodyText"/>
        <w:spacing w:line="320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if(i==NOP-1)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/>
        <w:ind w:left="83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tabs>
          <w:tab w:val="left" w:pos="1590"/>
          <w:tab w:val="left" w:pos="3247"/>
        </w:tabs>
        <w:spacing w:before="60" w:line="285" w:lineRule="auto"/>
        <w:ind w:left="837" w:right="6561" w:hanging="279"/>
      </w:pPr>
      <w:r w:rsidRPr="00E546F7">
        <w:rPr>
          <w:color w:val="000009"/>
        </w:rPr>
        <w:t>else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if(at[i+1]&lt;=sum)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i++;</w:t>
      </w:r>
      <w:r w:rsidRPr="00E546F7">
        <w:rPr>
          <w:color w:val="000009"/>
        </w:rPr>
        <w:tab/>
        <w:t>}</w:t>
      </w:r>
    </w:p>
    <w:p w:rsidR="002319CD" w:rsidRPr="00E546F7" w:rsidRDefault="00B80098">
      <w:pPr>
        <w:pStyle w:val="BodyText"/>
        <w:tabs>
          <w:tab w:val="left" w:pos="1275"/>
          <w:tab w:val="left" w:pos="1573"/>
        </w:tabs>
        <w:spacing w:line="283" w:lineRule="auto"/>
        <w:ind w:left="837" w:right="8236" w:hanging="279"/>
      </w:pPr>
      <w:r w:rsidRPr="00E546F7">
        <w:rPr>
          <w:color w:val="000009"/>
        </w:rPr>
        <w:t>else</w:t>
      </w:r>
      <w:r w:rsidRPr="00E546F7">
        <w:rPr>
          <w:color w:val="000009"/>
        </w:rPr>
        <w:tab/>
        <w:t>{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i=0;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</w:p>
    <w:p w:rsidR="002319CD" w:rsidRPr="00E546F7" w:rsidRDefault="002319CD">
      <w:pPr>
        <w:spacing w:line="283" w:lineRule="auto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60" w:line="285" w:lineRule="auto"/>
        <w:ind w:left="280" w:right="6902"/>
      </w:pPr>
      <w:r w:rsidRPr="00E546F7">
        <w:rPr>
          <w:color w:val="000009"/>
        </w:rPr>
        <w:t>avg_wt = wt * 1.0/NOP;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avg_tat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1.0/NOP;</w:t>
      </w:r>
    </w:p>
    <w:p w:rsidR="002319CD" w:rsidRPr="00E546F7" w:rsidRDefault="00B80098">
      <w:pPr>
        <w:pStyle w:val="BodyText"/>
        <w:spacing w:line="285" w:lineRule="auto"/>
        <w:ind w:left="280" w:right="3504"/>
      </w:pPr>
      <w:r w:rsidRPr="00E546F7">
        <w:rPr>
          <w:color w:val="000009"/>
        </w:rPr>
        <w:t>printf("\n Average Turn Around Time: \t%f", avg_wt);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printf("\n Average Waiting Time: \t%f", avg_tat);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getch();</w:t>
      </w:r>
    </w:p>
    <w:p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240030</wp:posOffset>
            </wp:positionV>
            <wp:extent cx="5695950" cy="42430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1"/>
        <w:rPr>
          <w:sz w:val="42"/>
        </w:rPr>
      </w:pPr>
    </w:p>
    <w:p w:rsidR="002319CD" w:rsidRPr="00E546F7" w:rsidRDefault="00B80098">
      <w:pPr>
        <w:pStyle w:val="Heading2"/>
        <w:spacing w:line="276" w:lineRule="auto"/>
        <w:ind w:left="280" w:right="1132"/>
        <w:rPr>
          <w:b w:val="0"/>
        </w:rPr>
      </w:pPr>
      <w:r w:rsidRPr="00E546F7">
        <w:rPr>
          <w:b w:val="0"/>
          <w:color w:val="000009"/>
        </w:rPr>
        <w:t>9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concept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inter-process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communication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shared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memory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with a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program</w:t>
      </w:r>
    </w:p>
    <w:p w:rsidR="002319CD" w:rsidRPr="00E546F7" w:rsidRDefault="00B80098">
      <w:pPr>
        <w:spacing w:before="11"/>
        <w:ind w:left="280"/>
        <w:rPr>
          <w:sz w:val="28"/>
        </w:rPr>
      </w:pPr>
      <w:r w:rsidRPr="00E546F7">
        <w:rPr>
          <w:color w:val="000009"/>
          <w:sz w:val="28"/>
        </w:rPr>
        <w:t>AIM:</w:t>
      </w:r>
    </w:p>
    <w:p w:rsidR="002319CD" w:rsidRPr="00E546F7" w:rsidRDefault="00B80098">
      <w:pPr>
        <w:pStyle w:val="BodyText"/>
        <w:spacing w:before="62" w:line="276" w:lineRule="auto"/>
        <w:ind w:left="280" w:right="1132" w:firstLine="417"/>
      </w:pPr>
      <w:r w:rsidRPr="00E546F7">
        <w:rPr>
          <w:color w:val="000009"/>
          <w:spacing w:val="-1"/>
        </w:rPr>
        <w:t>To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implement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the</w:t>
      </w:r>
      <w:r w:rsidRPr="00E546F7">
        <w:rPr>
          <w:color w:val="000009"/>
          <w:spacing w:val="-19"/>
        </w:rPr>
        <w:t xml:space="preserve"> </w:t>
      </w:r>
      <w:r w:rsidRPr="00E546F7">
        <w:rPr>
          <w:color w:val="000009"/>
          <w:spacing w:val="-1"/>
        </w:rPr>
        <w:t>concept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of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inter-process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communication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shared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memory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programming.</w:t>
      </w:r>
    </w:p>
    <w:p w:rsidR="002319CD" w:rsidRPr="00E546F7" w:rsidRDefault="002319CD">
      <w:pPr>
        <w:pStyle w:val="BodyText"/>
        <w:spacing w:before="4"/>
        <w:rPr>
          <w:sz w:val="34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641"/>
        </w:tabs>
        <w:spacing w:before="60"/>
        <w:ind w:hanging="361"/>
        <w:rPr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segment:</w:t>
      </w:r>
    </w:p>
    <w:p w:rsidR="002319CD" w:rsidRPr="00E546F7" w:rsidRDefault="00B80098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59" w:line="276" w:lineRule="auto"/>
        <w:ind w:right="1339" w:firstLine="69"/>
        <w:rPr>
          <w:sz w:val="28"/>
        </w:rPr>
      </w:pPr>
      <w:r w:rsidRPr="00E546F7">
        <w:rPr>
          <w:color w:val="000009"/>
          <w:sz w:val="28"/>
        </w:rPr>
        <w:t>Use shmget() function to create a new shared memory segment or get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identifier of an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existing one.</w:t>
      </w:r>
    </w:p>
    <w:p w:rsidR="002319CD" w:rsidRPr="00E546F7" w:rsidRDefault="002319CD">
      <w:pPr>
        <w:spacing w:line="27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/>
        <w:ind w:left="820" w:hanging="541"/>
        <w:rPr>
          <w:sz w:val="28"/>
        </w:rPr>
      </w:pPr>
      <w:r w:rsidRPr="00E546F7">
        <w:rPr>
          <w:color w:val="000009"/>
          <w:sz w:val="28"/>
        </w:rPr>
        <w:lastRenderedPageBreak/>
        <w:t>Ensure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handle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errors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creation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3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shmat()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4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address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space.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0"/>
        <w:ind w:left="820" w:hanging="541"/>
        <w:rPr>
          <w:sz w:val="28"/>
        </w:rPr>
      </w:pPr>
      <w:r w:rsidRPr="00E546F7">
        <w:rPr>
          <w:color w:val="000009"/>
          <w:sz w:val="28"/>
        </w:rPr>
        <w:t>This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allows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Read/Write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42" w:firstLine="0"/>
        <w:rPr>
          <w:sz w:val="28"/>
        </w:rPr>
      </w:pP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can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directly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location.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1" w:line="278" w:lineRule="auto"/>
        <w:ind w:right="1334" w:firstLine="0"/>
        <w:rPr>
          <w:sz w:val="28"/>
        </w:rPr>
      </w:pPr>
      <w:r w:rsidRPr="00E546F7">
        <w:rPr>
          <w:color w:val="000009"/>
          <w:sz w:val="28"/>
        </w:rPr>
        <w:t>Ensure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proper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synchronization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mechanisms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(like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semaphores)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used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avoid race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conditions and maintain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consistency.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7"/>
        <w:ind w:left="820" w:hanging="541"/>
        <w:rPr>
          <w:sz w:val="28"/>
        </w:rPr>
      </w:pP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clean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up: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59" w:line="276" w:lineRule="auto"/>
        <w:ind w:right="134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shmdt()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when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done.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3" w:line="276" w:lineRule="auto"/>
        <w:ind w:right="1336" w:firstLine="0"/>
        <w:rPr>
          <w:sz w:val="28"/>
        </w:rPr>
      </w:pPr>
      <w:r w:rsidRPr="00E546F7">
        <w:rPr>
          <w:color w:val="000009"/>
          <w:sz w:val="28"/>
        </w:rPr>
        <w:t>Optionally,</w:t>
      </w:r>
      <w:r w:rsidRPr="00E546F7">
        <w:rPr>
          <w:color w:val="000009"/>
          <w:spacing w:val="13"/>
          <w:sz w:val="28"/>
        </w:rPr>
        <w:t xml:space="preserve"> </w:t>
      </w:r>
      <w:r w:rsidRPr="00E546F7">
        <w:rPr>
          <w:color w:val="000009"/>
          <w:sz w:val="28"/>
        </w:rPr>
        <w:t>remove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16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using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shmctl()</w:t>
      </w:r>
      <w:r w:rsidRPr="00E546F7">
        <w:rPr>
          <w:color w:val="000009"/>
          <w:spacing w:val="1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IPC_RMID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command.</w:t>
      </w:r>
    </w:p>
    <w:p w:rsidR="002319CD" w:rsidRPr="00E546F7" w:rsidRDefault="00B80098">
      <w:pPr>
        <w:pStyle w:val="Heading1"/>
        <w:spacing w:line="389" w:lineRule="exact"/>
        <w:ind w:left="820"/>
        <w:rPr>
          <w:rFonts w:ascii="Calibri"/>
          <w:b w:val="0"/>
        </w:rPr>
      </w:pPr>
      <w:r w:rsidRPr="00E546F7">
        <w:rPr>
          <w:rFonts w:ascii="Calibri"/>
          <w:b w:val="0"/>
        </w:rPr>
        <w:t>PROGRAM:</w:t>
      </w:r>
    </w:p>
    <w:p w:rsidR="002319CD" w:rsidRPr="00E546F7" w:rsidRDefault="00B80098">
      <w:pPr>
        <w:pStyle w:val="BodyText"/>
        <w:spacing w:before="32" w:line="259" w:lineRule="auto"/>
        <w:ind w:left="820" w:right="665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&lt;string.h&gt;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&lt;sys/ipc.h&gt;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2"/>
        </w:rPr>
        <w:t xml:space="preserve"> </w:t>
      </w:r>
      <w:r w:rsidRPr="00E546F7">
        <w:t>&lt;sys/shm.h&gt;</w:t>
      </w:r>
    </w:p>
    <w:p w:rsidR="002319CD" w:rsidRPr="00E546F7" w:rsidRDefault="00B80098">
      <w:pPr>
        <w:pStyle w:val="BodyText"/>
        <w:spacing w:before="50" w:line="696" w:lineRule="exact"/>
        <w:ind w:left="820" w:right="1703"/>
      </w:pPr>
      <w:r w:rsidRPr="00E546F7">
        <w:t>#define SHM_SIZE 1024</w:t>
      </w:r>
      <w:r w:rsidRPr="00E546F7">
        <w:rPr>
          <w:spacing w:val="1"/>
        </w:rPr>
        <w:t xml:space="preserve"> </w:t>
      </w:r>
      <w:r w:rsidRPr="00E546F7">
        <w:t>// Size of the shared memory segment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line="269" w:lineRule="exact"/>
        <w:ind w:left="1098"/>
      </w:pPr>
      <w:r w:rsidRPr="00E546F7">
        <w:t>key_t</w:t>
      </w:r>
      <w:r w:rsidRPr="00E546F7">
        <w:rPr>
          <w:spacing w:val="-4"/>
        </w:rPr>
        <w:t xml:space="preserve"> </w:t>
      </w:r>
      <w:r w:rsidRPr="00E546F7">
        <w:t>key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ftok("shmfile",</w:t>
      </w:r>
      <w:r w:rsidRPr="00E546F7">
        <w:rPr>
          <w:spacing w:val="-2"/>
        </w:rPr>
        <w:t xml:space="preserve"> </w:t>
      </w:r>
      <w:r w:rsidRPr="00E546F7">
        <w:t>65);</w:t>
      </w:r>
      <w:r w:rsidRPr="00E546F7">
        <w:rPr>
          <w:spacing w:val="-1"/>
        </w:rPr>
        <w:t xml:space="preserve"> </w:t>
      </w:r>
      <w:r w:rsidRPr="00E546F7">
        <w:t>// Generate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unique</w:t>
      </w:r>
      <w:r w:rsidRPr="00E546F7">
        <w:rPr>
          <w:spacing w:val="-5"/>
        </w:rPr>
        <w:t xml:space="preserve"> </w:t>
      </w:r>
      <w:r w:rsidRPr="00E546F7">
        <w:t>key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memory</w:t>
      </w:r>
      <w:r w:rsidRPr="00E546F7">
        <w:rPr>
          <w:spacing w:val="-3"/>
        </w:rPr>
        <w:t xml:space="preserve"> </w:t>
      </w:r>
      <w:r w:rsidRPr="00E546F7">
        <w:t>segment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1383" w:firstLine="278"/>
      </w:pPr>
      <w:r w:rsidRPr="00E546F7">
        <w:t>// Create a new shared memory segment (or get the identifier of an</w:t>
      </w:r>
      <w:r w:rsidRPr="00E546F7">
        <w:rPr>
          <w:spacing w:val="-67"/>
        </w:rPr>
        <w:t xml:space="preserve"> </w:t>
      </w:r>
      <w:r w:rsidRPr="00E546F7">
        <w:t>existing one)</w:t>
      </w:r>
    </w:p>
    <w:p w:rsidR="002319CD" w:rsidRPr="00E546F7" w:rsidRDefault="00B80098">
      <w:pPr>
        <w:pStyle w:val="BodyText"/>
        <w:spacing w:line="259" w:lineRule="auto"/>
        <w:ind w:left="1098" w:right="2092"/>
      </w:pPr>
      <w:r w:rsidRPr="00E546F7">
        <w:t>int</w:t>
      </w:r>
      <w:r w:rsidRPr="00E546F7">
        <w:rPr>
          <w:spacing w:val="-11"/>
        </w:rPr>
        <w:t xml:space="preserve"> </w:t>
      </w:r>
      <w:r w:rsidRPr="00E546F7">
        <w:t>shmid</w:t>
      </w:r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10"/>
        </w:rPr>
        <w:t xml:space="preserve"> </w:t>
      </w:r>
      <w:r w:rsidRPr="00E546F7">
        <w:t>shmget(key,</w:t>
      </w:r>
      <w:r w:rsidRPr="00E546F7">
        <w:rPr>
          <w:spacing w:val="-9"/>
        </w:rPr>
        <w:t xml:space="preserve"> </w:t>
      </w:r>
      <w:r w:rsidRPr="00E546F7">
        <w:t>SHM_SIZE,</w:t>
      </w:r>
      <w:r w:rsidRPr="00E546F7">
        <w:rPr>
          <w:spacing w:val="-10"/>
        </w:rPr>
        <w:t xml:space="preserve"> </w:t>
      </w:r>
      <w:r w:rsidRPr="00E546F7">
        <w:t>IPC_CREAT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11"/>
        </w:rPr>
        <w:t xml:space="preserve"> </w:t>
      </w:r>
      <w:r w:rsidRPr="00E546F7">
        <w:t>0666);</w:t>
      </w:r>
      <w:r w:rsidRPr="00E546F7">
        <w:rPr>
          <w:spacing w:val="-67"/>
        </w:rPr>
        <w:t xml:space="preserve"> </w:t>
      </w:r>
      <w:r w:rsidRPr="00E546F7">
        <w:t>if (shmid</w:t>
      </w:r>
      <w:r w:rsidRPr="00E546F7">
        <w:rPr>
          <w:spacing w:val="1"/>
        </w:rPr>
        <w:t xml:space="preserve"> </w:t>
      </w:r>
      <w:r w:rsidRPr="00E546F7">
        <w:t>== -1) {</w:t>
      </w:r>
    </w:p>
    <w:p w:rsidR="002319CD" w:rsidRPr="00E546F7" w:rsidRDefault="00B80098">
      <w:pPr>
        <w:pStyle w:val="BodyText"/>
        <w:spacing w:line="259" w:lineRule="auto"/>
        <w:ind w:left="1377" w:right="5928"/>
      </w:pPr>
      <w:r w:rsidRPr="00E546F7">
        <w:t>perror("shmget");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6"/>
        </w:rPr>
        <w:t xml:space="preserve"> </w:t>
      </w:r>
      <w:r w:rsidRPr="00E546F7">
        <w:t>Attach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segment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address</w:t>
      </w:r>
      <w:r w:rsidRPr="00E546F7">
        <w:rPr>
          <w:spacing w:val="-1"/>
        </w:rPr>
        <w:t xml:space="preserve"> </w:t>
      </w:r>
      <w:r w:rsidRPr="00E546F7">
        <w:t>space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98" w:right="3332"/>
      </w:pPr>
      <w:r w:rsidRPr="00E546F7">
        <w:lastRenderedPageBreak/>
        <w:t>char *shm_ptr = (char*)shmat(shmid, NULL, 0);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(shm_ptr ==</w:t>
      </w:r>
      <w:r w:rsidRPr="00E546F7">
        <w:rPr>
          <w:spacing w:val="-1"/>
        </w:rPr>
        <w:t xml:space="preserve"> </w:t>
      </w:r>
      <w:r w:rsidRPr="00E546F7">
        <w:t>(char*)(-1)) {</w:t>
      </w:r>
    </w:p>
    <w:p w:rsidR="002319CD" w:rsidRPr="00E546F7" w:rsidRDefault="00B80098">
      <w:pPr>
        <w:pStyle w:val="BodyText"/>
        <w:spacing w:line="256" w:lineRule="auto"/>
        <w:ind w:left="1377" w:right="5928"/>
      </w:pPr>
      <w:r w:rsidRPr="00E546F7">
        <w:t>perror("shmat");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1098" w:right="3693"/>
      </w:pPr>
      <w:r w:rsidRPr="00E546F7">
        <w:t>// Write data to the shared memory</w:t>
      </w:r>
      <w:r w:rsidRPr="00E546F7">
        <w:rPr>
          <w:spacing w:val="1"/>
        </w:rPr>
        <w:t xml:space="preserve"> </w:t>
      </w:r>
      <w:r w:rsidRPr="00E546F7">
        <w:t>strcpy(shm_ptr,</w:t>
      </w:r>
      <w:r w:rsidRPr="00E546F7">
        <w:rPr>
          <w:spacing w:val="-11"/>
        </w:rPr>
        <w:t xml:space="preserve"> </w:t>
      </w:r>
      <w:r w:rsidRPr="00E546F7">
        <w:t>"Hello,</w:t>
      </w:r>
      <w:r w:rsidRPr="00E546F7">
        <w:rPr>
          <w:spacing w:val="-9"/>
        </w:rPr>
        <w:t xml:space="preserve"> </w:t>
      </w:r>
      <w:r w:rsidRPr="00E546F7">
        <w:t>shared</w:t>
      </w:r>
      <w:r w:rsidRPr="00E546F7">
        <w:rPr>
          <w:spacing w:val="-8"/>
        </w:rPr>
        <w:t xml:space="preserve"> </w:t>
      </w:r>
      <w:r w:rsidRPr="00E546F7">
        <w:t>memory!");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2658"/>
      </w:pPr>
      <w:r w:rsidRPr="00E546F7">
        <w:t>// Detach the shared memory segment from the process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(shmdt(shm_ptr)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1" w:line="256" w:lineRule="auto"/>
        <w:ind w:left="1377" w:right="5928"/>
      </w:pPr>
      <w:r w:rsidRPr="00E546F7">
        <w:t>perror("shmdt");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printf("Data</w:t>
      </w:r>
      <w:r w:rsidRPr="00E546F7">
        <w:rPr>
          <w:spacing w:val="-4"/>
        </w:rPr>
        <w:t xml:space="preserve"> </w:t>
      </w:r>
      <w:r w:rsidRPr="00E546F7">
        <w:t>written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3"/>
        </w:rPr>
        <w:t xml:space="preserve"> </w:t>
      </w:r>
      <w:r w:rsidRPr="00E546F7">
        <w:t>memory: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4"/>
        </w:rPr>
        <w:t xml:space="preserve"> </w:t>
      </w:r>
      <w:r w:rsidRPr="00E546F7">
        <w:t>shm_ptr);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3326"/>
      </w:pPr>
      <w:r w:rsidRPr="00E546F7">
        <w:t>// Optional: Remove the shared memory segment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2"/>
        </w:rPr>
        <w:t xml:space="preserve"> </w:t>
      </w:r>
      <w:r w:rsidRPr="00E546F7">
        <w:t>(shmctl(shmid,</w:t>
      </w:r>
      <w:r w:rsidRPr="00E546F7">
        <w:rPr>
          <w:spacing w:val="-2"/>
        </w:rPr>
        <w:t xml:space="preserve"> </w:t>
      </w:r>
      <w:r w:rsidRPr="00E546F7">
        <w:t>IPC_RMID,</w:t>
      </w:r>
      <w:r w:rsidRPr="00E546F7">
        <w:rPr>
          <w:spacing w:val="-2"/>
        </w:rPr>
        <w:t xml:space="preserve"> </w:t>
      </w:r>
      <w:r w:rsidRPr="00E546F7">
        <w:t>NULL)</w:t>
      </w:r>
      <w:r w:rsidRPr="00E546F7">
        <w:rPr>
          <w:spacing w:val="-2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9" w:lineRule="auto"/>
        <w:ind w:left="1377" w:right="5928"/>
      </w:pPr>
      <w:r w:rsidRPr="00E546F7">
        <w:t>perror("shmctl");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spacing w:line="259" w:lineRule="auto"/>
        <w:ind w:left="820" w:right="1429"/>
        <w:rPr>
          <w:sz w:val="28"/>
        </w:rPr>
      </w:pPr>
      <w:r w:rsidRPr="00E546F7">
        <w:rPr>
          <w:sz w:val="28"/>
        </w:rPr>
        <w:t>10.</w:t>
      </w:r>
      <w:r w:rsidRPr="00E546F7">
        <w:rPr>
          <w:spacing w:val="5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inter-process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communication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program</w:t>
      </w: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3" w:line="259" w:lineRule="auto"/>
        <w:ind w:left="820" w:right="83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concept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8"/>
        </w:rPr>
        <w:t xml:space="preserve"> </w:t>
      </w:r>
      <w:r w:rsidRPr="00E546F7">
        <w:t>inter-process</w:t>
      </w:r>
      <w:r w:rsidRPr="00E546F7">
        <w:rPr>
          <w:spacing w:val="-8"/>
        </w:rPr>
        <w:t xml:space="preserve"> </w:t>
      </w:r>
      <w:r w:rsidRPr="00E546F7">
        <w:t>communication</w:t>
      </w:r>
      <w:r w:rsidRPr="00E546F7">
        <w:rPr>
          <w:spacing w:val="-8"/>
        </w:rPr>
        <w:t xml:space="preserve"> </w:t>
      </w:r>
      <w:r w:rsidRPr="00E546F7">
        <w:t>using</w:t>
      </w:r>
      <w:r w:rsidRPr="00E546F7">
        <w:rPr>
          <w:spacing w:val="-6"/>
        </w:rPr>
        <w:t xml:space="preserve"> </w:t>
      </w:r>
      <w:r w:rsidRPr="00E546F7">
        <w:t>message</w:t>
      </w:r>
      <w:r w:rsidRPr="00E546F7">
        <w:rPr>
          <w:spacing w:val="-67"/>
        </w:rPr>
        <w:t xml:space="preserve"> </w:t>
      </w:r>
      <w:r w:rsidRPr="00E546F7">
        <w:t>queue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 program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62"/>
        <w:ind w:hanging="721"/>
        <w:rPr>
          <w:sz w:val="28"/>
        </w:rPr>
      </w:pPr>
      <w:r w:rsidRPr="00E546F7">
        <w:rPr>
          <w:sz w:val="28"/>
        </w:rPr>
        <w:lastRenderedPageBreak/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queue: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58" w:firstLine="0"/>
        <w:rPr>
          <w:sz w:val="28"/>
        </w:rPr>
      </w:pPr>
      <w:r w:rsidRPr="00E546F7">
        <w:rPr>
          <w:sz w:val="28"/>
        </w:rPr>
        <w:t>Use msgget() function to create a new message queue or get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existing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one.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0" w:lineRule="exact"/>
        <w:ind w:left="1540" w:hanging="721"/>
        <w:rPr>
          <w:sz w:val="28"/>
        </w:rPr>
      </w:pPr>
      <w:r w:rsidRPr="00E546F7">
        <w:rPr>
          <w:sz w:val="28"/>
        </w:rPr>
        <w:t>Ensure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Send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(Producer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containing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fields.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Populate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msgsnd()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sending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Receive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(Consumer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receive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461" w:firstLine="0"/>
        <w:rPr>
          <w:sz w:val="28"/>
        </w:rPr>
      </w:pPr>
      <w:r w:rsidRPr="00E546F7">
        <w:rPr>
          <w:sz w:val="28"/>
        </w:rPr>
        <w:t>Use msgrcv() function to receive a message from the message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needed.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231" w:firstLine="0"/>
        <w:rPr>
          <w:sz w:val="28"/>
        </w:rPr>
      </w:pPr>
      <w:r w:rsidRPr="00E546F7">
        <w:rPr>
          <w:sz w:val="28"/>
        </w:rPr>
        <w:t>Use msgctl() function with IPC_RMID command to remove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 when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longer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needed.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6" w:line="259" w:lineRule="auto"/>
        <w:ind w:left="820" w:right="6523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&lt;string.h&gt;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&lt;sys/types.h&gt;</w:t>
      </w:r>
      <w:r w:rsidRPr="00E546F7">
        <w:rPr>
          <w:spacing w:val="-67"/>
        </w:rPr>
        <w:t xml:space="preserve"> </w:t>
      </w:r>
      <w:r w:rsidRPr="00E546F7">
        <w:t>#include &lt;sys/ipc.h&gt;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&lt;sys/msg.h&gt;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7104" w:hanging="279"/>
      </w:pPr>
      <w:r w:rsidRPr="00E546F7">
        <w:t>struct message {</w:t>
      </w:r>
      <w:r w:rsidRPr="00E546F7">
        <w:rPr>
          <w:spacing w:val="1"/>
        </w:rPr>
        <w:t xml:space="preserve"> </w:t>
      </w:r>
      <w:r w:rsidRPr="00E546F7">
        <w:t>long</w:t>
      </w:r>
      <w:r w:rsidRPr="00E546F7">
        <w:rPr>
          <w:spacing w:val="-7"/>
        </w:rPr>
        <w:t xml:space="preserve"> </w:t>
      </w:r>
      <w:r w:rsidRPr="00E546F7">
        <w:t>msg_type;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r w:rsidRPr="00E546F7">
        <w:t>msg_text[100];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 w:line="256" w:lineRule="auto"/>
        <w:ind w:left="820" w:right="1478" w:firstLine="278"/>
      </w:pPr>
      <w:r w:rsidRPr="00E546F7">
        <w:t>key_t key = ftok("msgqfile", 65); // Generate a unique key for the</w:t>
      </w:r>
      <w:r w:rsidRPr="00E546F7">
        <w:rPr>
          <w:spacing w:val="-67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:rsidR="002319CD" w:rsidRPr="00E546F7" w:rsidRDefault="002319CD">
      <w:pPr>
        <w:pStyle w:val="BodyText"/>
        <w:spacing w:before="8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098" w:right="909"/>
      </w:pPr>
      <w:r w:rsidRPr="00E546F7">
        <w:t>// Create a new message queue (or get the identifier of an existing one)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1"/>
        </w:rPr>
        <w:t xml:space="preserve"> </w:t>
      </w:r>
      <w:r w:rsidRPr="00E546F7">
        <w:t>msgid =</w:t>
      </w:r>
      <w:r w:rsidRPr="00E546F7">
        <w:rPr>
          <w:spacing w:val="-3"/>
        </w:rPr>
        <w:t xml:space="preserve"> </w:t>
      </w:r>
      <w:r w:rsidRPr="00E546F7">
        <w:t>msgget(key,</w:t>
      </w:r>
      <w:r w:rsidRPr="00E546F7">
        <w:rPr>
          <w:spacing w:val="-2"/>
        </w:rPr>
        <w:t xml:space="preserve"> </w:t>
      </w:r>
      <w:r w:rsidRPr="00E546F7">
        <w:t>IPC_CREAT</w:t>
      </w:r>
      <w:r w:rsidRPr="00E546F7">
        <w:rPr>
          <w:spacing w:val="-7"/>
        </w:rPr>
        <w:t xml:space="preserve"> </w:t>
      </w:r>
      <w:r w:rsidRPr="00E546F7">
        <w:t>|</w:t>
      </w:r>
      <w:r w:rsidRPr="00E546F7">
        <w:rPr>
          <w:spacing w:val="-3"/>
        </w:rPr>
        <w:t xml:space="preserve"> </w:t>
      </w:r>
      <w:r w:rsidRPr="00E546F7">
        <w:t>0666);</w:t>
      </w:r>
    </w:p>
    <w:p w:rsidR="002319CD" w:rsidRPr="00E546F7" w:rsidRDefault="00B80098">
      <w:pPr>
        <w:pStyle w:val="BodyText"/>
        <w:spacing w:line="259" w:lineRule="auto"/>
        <w:ind w:left="1377" w:right="6567" w:hanging="279"/>
      </w:pPr>
      <w:r w:rsidRPr="00E546F7">
        <w:t>if (msgid == -1) {</w:t>
      </w:r>
      <w:r w:rsidRPr="00E546F7">
        <w:rPr>
          <w:spacing w:val="1"/>
        </w:rPr>
        <w:t xml:space="preserve"> </w:t>
      </w:r>
      <w:r w:rsidRPr="00E546F7">
        <w:t>perror("msgget");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exit(EXIT_FAILURE);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struct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msg;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msg.msg_type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type</w:t>
      </w:r>
      <w:r w:rsidRPr="00E546F7">
        <w:rPr>
          <w:spacing w:val="-2"/>
        </w:rPr>
        <w:t xml:space="preserve"> </w:t>
      </w:r>
      <w:r w:rsidRPr="00E546F7">
        <w:t>(can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positive</w:t>
      </w:r>
      <w:r w:rsidRPr="00E546F7">
        <w:rPr>
          <w:spacing w:val="-2"/>
        </w:rPr>
        <w:t xml:space="preserve"> </w:t>
      </w:r>
      <w:r w:rsidRPr="00E546F7">
        <w:t>number)</w:t>
      </w:r>
    </w:p>
    <w:p w:rsidR="002319CD" w:rsidRPr="00E546F7" w:rsidRDefault="002319CD">
      <w:pPr>
        <w:pStyle w:val="BodyText"/>
        <w:spacing w:before="5"/>
        <w:rPr>
          <w:sz w:val="32"/>
        </w:rPr>
      </w:pPr>
    </w:p>
    <w:p w:rsidR="002319CD" w:rsidRPr="00E546F7" w:rsidRDefault="00B80098">
      <w:pPr>
        <w:pStyle w:val="BodyText"/>
        <w:spacing w:before="1" w:line="256" w:lineRule="auto"/>
        <w:ind w:left="1098" w:right="3218"/>
      </w:pPr>
      <w:r w:rsidRPr="00E546F7">
        <w:t>// Producer: Send a message to the message queue</w:t>
      </w:r>
      <w:r w:rsidRPr="00E546F7">
        <w:rPr>
          <w:spacing w:val="-67"/>
        </w:rPr>
        <w:t xml:space="preserve"> </w:t>
      </w:r>
      <w:r w:rsidRPr="00E546F7">
        <w:t>strcpy(msg.msg_text,</w:t>
      </w:r>
      <w:r w:rsidRPr="00E546F7">
        <w:rPr>
          <w:spacing w:val="-5"/>
        </w:rPr>
        <w:t xml:space="preserve"> </w:t>
      </w:r>
      <w:r w:rsidRPr="00E546F7">
        <w:t>"Hello,</w:t>
      </w:r>
      <w:r w:rsidRPr="00E546F7">
        <w:rPr>
          <w:spacing w:val="-5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queue!");</w:t>
      </w:r>
    </w:p>
    <w:p w:rsidR="002319CD" w:rsidRPr="00E546F7" w:rsidRDefault="00B80098">
      <w:pPr>
        <w:pStyle w:val="BodyText"/>
        <w:spacing w:before="4" w:line="259" w:lineRule="auto"/>
        <w:ind w:left="820" w:right="2586" w:firstLine="278"/>
      </w:pPr>
      <w:r w:rsidRPr="00E546F7">
        <w:t>if (msgsnd(msgid, (void*)&amp;msg, sizeof(msg.msg_text),</w:t>
      </w:r>
      <w:r w:rsidRPr="00E546F7">
        <w:rPr>
          <w:spacing w:val="-67"/>
        </w:rPr>
        <w:t xml:space="preserve"> </w:t>
      </w:r>
      <w:r w:rsidRPr="00E546F7">
        <w:t>IPC_NOWAIT)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1" w:line="259" w:lineRule="auto"/>
        <w:ind w:left="1377" w:right="5928"/>
      </w:pPr>
      <w:r w:rsidRPr="00E546F7">
        <w:t>perror("msgsnd");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printf("Producer:</w:t>
      </w:r>
      <w:r w:rsidRPr="00E546F7">
        <w:rPr>
          <w:spacing w:val="-6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sent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3"/>
        </w:rPr>
        <w:t xml:space="preserve"> </w:t>
      </w:r>
      <w:r w:rsidRPr="00E546F7">
        <w:t>msg.msg_text);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Consumer:</w:t>
      </w:r>
      <w:r w:rsidRPr="00E546F7">
        <w:rPr>
          <w:spacing w:val="-1"/>
        </w:rPr>
        <w:t xml:space="preserve"> </w:t>
      </w:r>
      <w:r w:rsidRPr="00E546F7">
        <w:t>Receive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3"/>
        </w:rPr>
        <w:t xml:space="preserve"> </w:t>
      </w:r>
      <w:r w:rsidRPr="00E546F7">
        <w:t>queue</w:t>
      </w:r>
    </w:p>
    <w:p w:rsidR="002319CD" w:rsidRPr="00E546F7" w:rsidRDefault="00B80098">
      <w:pPr>
        <w:pStyle w:val="BodyText"/>
        <w:spacing w:before="26" w:line="259" w:lineRule="auto"/>
        <w:ind w:left="1377" w:right="1048" w:hanging="279"/>
      </w:pPr>
      <w:r w:rsidRPr="00E546F7">
        <w:t>if (msgrcv(msgid, (void*)&amp;msg, sizeof(msg.msg_text), 1, 0) == -1) {</w:t>
      </w:r>
      <w:r w:rsidRPr="00E546F7">
        <w:rPr>
          <w:spacing w:val="-67"/>
        </w:rPr>
        <w:t xml:space="preserve"> </w:t>
      </w:r>
      <w:r w:rsidRPr="00E546F7">
        <w:t>perror("msgrcv");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exit(EXIT_FAILURE);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1893" w:firstLine="278"/>
      </w:pPr>
      <w:r w:rsidRPr="00E546F7">
        <w:t>printf("Consumer: Data received from message queue: %s\n",</w:t>
      </w:r>
      <w:r w:rsidRPr="00E546F7">
        <w:rPr>
          <w:spacing w:val="-67"/>
        </w:rPr>
        <w:t xml:space="preserve"> </w:t>
      </w:r>
      <w:r w:rsidRPr="00E546F7">
        <w:t>msg.msg_text);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Remove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:rsidR="002319CD" w:rsidRPr="00E546F7" w:rsidRDefault="00B80098">
      <w:pPr>
        <w:pStyle w:val="BodyText"/>
        <w:spacing w:before="26" w:line="259" w:lineRule="auto"/>
        <w:ind w:left="1377" w:right="3559" w:hanging="279"/>
      </w:pPr>
      <w:r w:rsidRPr="00E546F7">
        <w:t>if (msgctl(msgid, IPC_RMID, NULL) == -1) {</w:t>
      </w:r>
      <w:r w:rsidRPr="00E546F7">
        <w:rPr>
          <w:spacing w:val="-67"/>
        </w:rPr>
        <w:t xml:space="preserve"> </w:t>
      </w:r>
      <w:r w:rsidRPr="00E546F7">
        <w:t>perror("msgctl");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exit(EXIT_FAILURE);</w:t>
      </w:r>
    </w:p>
    <w:p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40" cy="838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2"/>
        </w:numPr>
        <w:tabs>
          <w:tab w:val="left" w:pos="1226"/>
        </w:tabs>
        <w:spacing w:before="62" w:line="259" w:lineRule="auto"/>
        <w:ind w:right="1700" w:firstLine="0"/>
        <w:jc w:val="left"/>
        <w:rPr>
          <w:sz w:val="28"/>
        </w:rPr>
      </w:pPr>
      <w:r w:rsidRPr="00E546F7">
        <w:rPr>
          <w:sz w:val="28"/>
        </w:rPr>
        <w:lastRenderedPageBreak/>
        <w:t>Illustrate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multithreading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AIM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:</w:t>
      </w:r>
    </w:p>
    <w:p w:rsidR="002319CD" w:rsidRPr="00E546F7" w:rsidRDefault="00B80098">
      <w:pPr>
        <w:pStyle w:val="BodyText"/>
        <w:ind w:left="885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multithreading</w:t>
      </w:r>
      <w:r w:rsidRPr="00E546F7">
        <w:rPr>
          <w:spacing w:val="-7"/>
        </w:rPr>
        <w:t xml:space="preserve"> </w:t>
      </w:r>
      <w:r w:rsidRPr="00E546F7">
        <w:t>using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8"/>
        </w:rPr>
        <w:t xml:space="preserve"> </w:t>
      </w:r>
      <w:r w:rsidRPr="00E546F7">
        <w:t>program</w:t>
      </w:r>
    </w:p>
    <w:p w:rsidR="002319CD" w:rsidRPr="00E546F7" w:rsidRDefault="00B80098">
      <w:pPr>
        <w:pStyle w:val="Heading2"/>
        <w:spacing w:before="24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2260"/>
          <w:tab w:val="left" w:pos="2261"/>
        </w:tabs>
        <w:spacing w:before="26"/>
        <w:ind w:hanging="721"/>
        <w:jc w:val="left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106" w:firstLine="0"/>
        <w:rPr>
          <w:sz w:val="28"/>
        </w:rPr>
      </w:pPr>
      <w:r w:rsidRPr="00E546F7">
        <w:rPr>
          <w:sz w:val="28"/>
        </w:rPr>
        <w:t>Include the necessary header files for multithreading. For POSIX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threads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pthread.h.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01" w:firstLine="0"/>
        <w:rPr>
          <w:sz w:val="28"/>
        </w:rPr>
      </w:pPr>
      <w:r w:rsidRPr="00E546F7">
        <w:rPr>
          <w:sz w:val="28"/>
        </w:rPr>
        <w:t>Define a function that will be executed by the threads.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have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type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parameter,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 used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 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2"/>
        <w:ind w:left="1540" w:hanging="721"/>
        <w:jc w:val="left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3" w:line="259" w:lineRule="auto"/>
        <w:ind w:right="1260" w:firstLine="0"/>
        <w:rPr>
          <w:sz w:val="28"/>
        </w:rPr>
      </w:pPr>
      <w:r w:rsidRPr="00E546F7">
        <w:rPr>
          <w:sz w:val="28"/>
        </w:rPr>
        <w:t>In the main function or any other function, create thread objects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pthread_t.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630" w:firstLine="0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pthread_create()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specify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as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well as any parameters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Execution: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997" w:firstLine="0"/>
        <w:rPr>
          <w:sz w:val="28"/>
        </w:rPr>
      </w:pPr>
      <w:r w:rsidRPr="00E546F7">
        <w:rPr>
          <w:sz w:val="28"/>
        </w:rPr>
        <w:t>Threads execute concurrently and perform the tasks defined in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thread function.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Coordination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1"/>
        </w:tabs>
        <w:spacing w:before="26" w:line="259" w:lineRule="auto"/>
        <w:ind w:right="882" w:firstLine="0"/>
        <w:jc w:val="both"/>
        <w:rPr>
          <w:sz w:val="28"/>
        </w:rPr>
      </w:pPr>
      <w:r w:rsidRPr="00E546F7">
        <w:rPr>
          <w:sz w:val="28"/>
        </w:rPr>
        <w:t>Use synchronization mechanisms such as mutexes, semaphores,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condition variables to coordinate the execution of threads and ensure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consistency.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1"/>
        </w:tabs>
        <w:spacing w:line="321" w:lineRule="exact"/>
        <w:ind w:left="1540" w:hanging="721"/>
        <w:jc w:val="both"/>
        <w:rPr>
          <w:sz w:val="28"/>
        </w:rPr>
      </w:pPr>
      <w:r w:rsidRPr="00E546F7">
        <w:rPr>
          <w:sz w:val="28"/>
        </w:rPr>
        <w:t>Wait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204" w:firstLine="0"/>
        <w:rPr>
          <w:sz w:val="28"/>
        </w:rPr>
      </w:pPr>
      <w:r w:rsidRPr="00E546F7">
        <w:rPr>
          <w:sz w:val="28"/>
        </w:rPr>
        <w:t>Use pthread_join() to wait for threads to finish their execution if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main 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needs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synchronize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created threads.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Thread</w:t>
      </w:r>
      <w:r w:rsidRPr="00E546F7">
        <w:rPr>
          <w:spacing w:val="-16"/>
        </w:rPr>
        <w:t xml:space="preserve"> </w:t>
      </w:r>
      <w:r w:rsidRPr="00E546F7">
        <w:t>Termination</w:t>
      </w:r>
      <w:r w:rsidRPr="00E546F7">
        <w:rPr>
          <w:spacing w:val="-10"/>
        </w:rPr>
        <w:t xml:space="preserve"> </w:t>
      </w:r>
      <w:r w:rsidRPr="00E546F7"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27" w:firstLine="0"/>
        <w:rPr>
          <w:sz w:val="28"/>
        </w:rPr>
      </w:pPr>
      <w:r w:rsidRPr="00E546F7">
        <w:rPr>
          <w:sz w:val="28"/>
        </w:rPr>
        <w:t>Threads can exit by returning from the thread function or by calling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pthread_exit(). The main thread can also call pthread_exit() to terminate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entire process.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8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4" w:line="259" w:lineRule="auto"/>
        <w:ind w:left="820" w:right="671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&lt;pthread.h&gt;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098" w:right="5251" w:hanging="279"/>
      </w:pPr>
      <w:r w:rsidRPr="00E546F7">
        <w:t>void* threadFunction(void* arg) {</w:t>
      </w:r>
      <w:r w:rsidRPr="00E546F7">
        <w:rPr>
          <w:spacing w:val="-68"/>
        </w:rPr>
        <w:t xml:space="preserve"> </w:t>
      </w:r>
      <w:r w:rsidRPr="00E546F7">
        <w:t>char* message = (char*)arg;</w:t>
      </w:r>
      <w:r w:rsidRPr="00E546F7">
        <w:rPr>
          <w:spacing w:val="1"/>
        </w:rPr>
        <w:t xml:space="preserve"> </w:t>
      </w:r>
      <w:r w:rsidRPr="00E546F7">
        <w:t>printf("%s\n",</w:t>
      </w:r>
      <w:r w:rsidRPr="00E546F7">
        <w:rPr>
          <w:spacing w:val="-1"/>
        </w:rPr>
        <w:t xml:space="preserve"> </w:t>
      </w:r>
      <w:r w:rsidRPr="00E546F7">
        <w:t>message);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pthread_t</w:t>
      </w:r>
      <w:r w:rsidRPr="00E546F7">
        <w:rPr>
          <w:spacing w:val="-2"/>
        </w:rPr>
        <w:t xml:space="preserve"> </w:t>
      </w:r>
      <w:r w:rsidRPr="00E546F7">
        <w:t>thread1,</w:t>
      </w:r>
      <w:r w:rsidRPr="00E546F7">
        <w:rPr>
          <w:spacing w:val="-4"/>
        </w:rPr>
        <w:t xml:space="preserve"> </w:t>
      </w:r>
      <w:r w:rsidRPr="00E546F7">
        <w:t>thread2;</w:t>
      </w:r>
    </w:p>
    <w:p w:rsidR="002319CD" w:rsidRPr="00E546F7" w:rsidRDefault="00B80098">
      <w:pPr>
        <w:pStyle w:val="BodyText"/>
        <w:spacing w:before="26" w:line="259" w:lineRule="auto"/>
        <w:ind w:left="1098" w:right="4044"/>
      </w:pPr>
      <w:r w:rsidRPr="00E546F7">
        <w:t>char* message1 = "Hello from Thread 1!";</w:t>
      </w:r>
      <w:r w:rsidRPr="00E546F7">
        <w:rPr>
          <w:spacing w:val="-68"/>
        </w:rPr>
        <w:t xml:space="preserve"> </w:t>
      </w:r>
      <w:r w:rsidRPr="00E546F7">
        <w:t>char*</w:t>
      </w:r>
      <w:r w:rsidRPr="00E546F7">
        <w:rPr>
          <w:spacing w:val="-1"/>
        </w:rPr>
        <w:t xml:space="preserve"> </w:t>
      </w:r>
      <w:r w:rsidRPr="00E546F7">
        <w:t>message2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"Hello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8"/>
        </w:rPr>
        <w:t xml:space="preserve"> </w:t>
      </w:r>
      <w:r w:rsidRPr="00E546F7">
        <w:t>Thread 2!";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threads</w:t>
      </w:r>
    </w:p>
    <w:p w:rsidR="002319CD" w:rsidRPr="00E546F7" w:rsidRDefault="00B80098">
      <w:pPr>
        <w:pStyle w:val="BodyText"/>
        <w:spacing w:before="26" w:line="259" w:lineRule="auto"/>
        <w:ind w:left="1098" w:right="1088"/>
      </w:pPr>
      <w:r w:rsidRPr="00E546F7">
        <w:t>pthread_create(&amp;thread1, NULL, threadFunction, (void*)message1);</w:t>
      </w:r>
      <w:r w:rsidRPr="00E546F7">
        <w:rPr>
          <w:spacing w:val="-67"/>
        </w:rPr>
        <w:t xml:space="preserve"> </w:t>
      </w:r>
      <w:r w:rsidRPr="00E546F7">
        <w:t>pthread_create(&amp;thread2,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r w:rsidRPr="00E546F7">
        <w:t>threadFunction,</w:t>
      </w:r>
      <w:r w:rsidRPr="00E546F7">
        <w:rPr>
          <w:spacing w:val="-11"/>
        </w:rPr>
        <w:t xml:space="preserve"> </w:t>
      </w:r>
      <w:r w:rsidRPr="00E546F7">
        <w:t>(void*)message2);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5441"/>
        <w:jc w:val="both"/>
      </w:pPr>
      <w:r w:rsidRPr="00E546F7">
        <w:t>//</w:t>
      </w:r>
      <w:r w:rsidRPr="00E546F7">
        <w:rPr>
          <w:spacing w:val="-12"/>
        </w:rPr>
        <w:t xml:space="preserve"> </w:t>
      </w:r>
      <w:r w:rsidRPr="00E546F7">
        <w:t>Wait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complete</w:t>
      </w:r>
      <w:r w:rsidRPr="00E546F7">
        <w:rPr>
          <w:spacing w:val="-68"/>
        </w:rPr>
        <w:t xml:space="preserve"> </w:t>
      </w:r>
      <w:r w:rsidRPr="00E546F7">
        <w:t>pthread_join(thread1, NULL);</w:t>
      </w:r>
      <w:r w:rsidRPr="00E546F7">
        <w:rPr>
          <w:spacing w:val="-67"/>
        </w:rPr>
        <w:t xml:space="preserve"> </w:t>
      </w:r>
      <w:r w:rsidRPr="00E546F7">
        <w:t>pthread_join(thread2,</w:t>
      </w:r>
      <w:r w:rsidRPr="00E546F7">
        <w:rPr>
          <w:spacing w:val="-14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4"/>
        <w:rPr>
          <w:sz w:val="22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7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29"/>
        </w:rPr>
      </w:pPr>
    </w:p>
    <w:p w:rsidR="002319CD" w:rsidRPr="00E546F7" w:rsidRDefault="00B80098">
      <w:pPr>
        <w:pStyle w:val="ListParagraph"/>
        <w:numPr>
          <w:ilvl w:val="0"/>
          <w:numId w:val="12"/>
        </w:numPr>
        <w:tabs>
          <w:tab w:val="left" w:pos="523"/>
        </w:tabs>
        <w:spacing w:before="1" w:line="259" w:lineRule="auto"/>
        <w:ind w:left="100" w:right="1377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Dining-Philosophers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problem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6"/>
        <w:ind w:left="100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Dining-Philosophers</w:t>
      </w:r>
      <w:r w:rsidRPr="00E546F7">
        <w:rPr>
          <w:spacing w:val="-3"/>
        </w:rPr>
        <w:t xml:space="preserve"> </w:t>
      </w:r>
      <w:r w:rsidRPr="00E546F7">
        <w:t>problem</w:t>
      </w:r>
    </w:p>
    <w:p w:rsidR="002319CD" w:rsidRPr="00E546F7" w:rsidRDefault="00B80098">
      <w:pPr>
        <w:pStyle w:val="Heading2"/>
        <w:spacing w:before="185"/>
        <w:ind w:left="100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62"/>
        <w:ind w:left="1540" w:hanging="721"/>
        <w:jc w:val="left"/>
        <w:rPr>
          <w:sz w:val="28"/>
        </w:rPr>
      </w:pPr>
      <w:r w:rsidRPr="00E546F7">
        <w:rPr>
          <w:sz w:val="28"/>
        </w:rPr>
        <w:lastRenderedPageBreak/>
        <w:t>Initialize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74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chopsticks.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485" w:firstLine="0"/>
        <w:rPr>
          <w:sz w:val="28"/>
        </w:rPr>
      </w:pPr>
      <w:r w:rsidRPr="00E546F7">
        <w:rPr>
          <w:sz w:val="28"/>
        </w:rPr>
        <w:t>Initialize each semaphore to 1, indicating that the chopstick 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available.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5" w:line="256" w:lineRule="auto"/>
        <w:ind w:right="1032" w:firstLine="0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includes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semaphores representing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left and right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chopsticks.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4"/>
        <w:ind w:left="1540" w:hanging="721"/>
        <w:jc w:val="left"/>
        <w:rPr>
          <w:sz w:val="28"/>
        </w:rPr>
      </w:pP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Lifecycle: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separate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Think: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thinks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7" w:line="259" w:lineRule="auto"/>
        <w:ind w:right="842" w:firstLine="0"/>
        <w:rPr>
          <w:sz w:val="28"/>
        </w:rPr>
      </w:pPr>
      <w:r w:rsidRPr="00E546F7">
        <w:rPr>
          <w:sz w:val="28"/>
        </w:rPr>
        <w:t>Pick up Chopsticks: Philosopher tries to pick up the left and right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chopsticks (acquire semaphores). If both are available, the philosopher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proceeds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eat.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not,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release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acquired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chopstick(s)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thinking.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1" w:lineRule="exact"/>
        <w:ind w:left="1540" w:hanging="721"/>
        <w:rPr>
          <w:sz w:val="28"/>
        </w:rPr>
      </w:pPr>
      <w:r w:rsidRPr="00E546F7">
        <w:rPr>
          <w:sz w:val="28"/>
        </w:rPr>
        <w:t>Eat: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eats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590" w:firstLine="0"/>
        <w:rPr>
          <w:sz w:val="28"/>
        </w:rPr>
      </w:pPr>
      <w:r w:rsidRPr="00E546F7">
        <w:rPr>
          <w:sz w:val="28"/>
        </w:rPr>
        <w:t>Put Down Chopsticks: Philosopher releases the left and right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chopsticks (release semaphores)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after eating.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217" w:firstLine="0"/>
        <w:rPr>
          <w:sz w:val="28"/>
        </w:rPr>
      </w:pPr>
      <w:r w:rsidRPr="00E546F7">
        <w:rPr>
          <w:sz w:val="28"/>
        </w:rPr>
        <w:t>Repeat the above steps indefinitely to simulate the philosopher's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life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cycle.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1"/>
        <w:ind w:left="1540" w:hanging="721"/>
        <w:jc w:val="left"/>
        <w:rPr>
          <w:sz w:val="28"/>
        </w:rPr>
      </w:pPr>
      <w:r w:rsidRPr="00E546F7">
        <w:rPr>
          <w:spacing w:val="-2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Deadlock</w:t>
      </w:r>
      <w:r w:rsidRPr="00E546F7">
        <w:rPr>
          <w:spacing w:val="-19"/>
          <w:sz w:val="28"/>
        </w:rPr>
        <w:t xml:space="preserve"> </w:t>
      </w:r>
      <w:r w:rsidRPr="00E546F7">
        <w:rPr>
          <w:spacing w:val="-1"/>
          <w:sz w:val="28"/>
        </w:rPr>
        <w:t>Avoidance: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01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avoid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deadlock,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impose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constraint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philosopher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only pick 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both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available.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975" w:firstLine="0"/>
        <w:rPr>
          <w:sz w:val="28"/>
        </w:rPr>
      </w:pPr>
      <w:r w:rsidRPr="00E546F7">
        <w:rPr>
          <w:sz w:val="28"/>
        </w:rPr>
        <w:t>One way to achieve this is by introducing a global semaphore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limits the number of philosophers allowed to pick up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simultaneously.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example,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5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allow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most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philosophers to pick up chopsticks simultaneously. This prevents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avoids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1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60" w:firstLine="0"/>
        <w:rPr>
          <w:sz w:val="28"/>
        </w:rPr>
      </w:pPr>
      <w:r w:rsidRPr="00E546F7">
        <w:rPr>
          <w:sz w:val="28"/>
        </w:rPr>
        <w:t>Compile the program with appropriate multithreading flags (e.g., -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pthread for gcc on Unix-based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systems).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578" w:firstLine="0"/>
        <w:rPr>
          <w:sz w:val="28"/>
        </w:rPr>
      </w:pPr>
      <w:r w:rsidRPr="00E546F7">
        <w:rPr>
          <w:sz w:val="28"/>
        </w:rPr>
        <w:t>Run the program to observe the dining philosophers 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simulation.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4" w:line="259" w:lineRule="auto"/>
        <w:ind w:left="820" w:right="6710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&lt;unistd.h&gt;</w:t>
      </w:r>
    </w:p>
    <w:p w:rsidR="002319CD" w:rsidRPr="00E546F7" w:rsidRDefault="002319CD">
      <w:pPr>
        <w:pStyle w:val="BodyText"/>
        <w:spacing w:before="2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NUM_PHILOSOPHERS</w:t>
      </w:r>
      <w:r w:rsidRPr="00E546F7">
        <w:rPr>
          <w:spacing w:val="-5"/>
        </w:rPr>
        <w:t xml:space="preserve"> </w:t>
      </w:r>
      <w:r w:rsidRPr="00E546F7">
        <w:t>5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9"/>
        <w:rPr>
          <w:sz w:val="8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pthread_mutex_t</w:t>
      </w:r>
      <w:r w:rsidRPr="00E546F7">
        <w:rPr>
          <w:spacing w:val="-13"/>
        </w:rPr>
        <w:t xml:space="preserve"> </w:t>
      </w:r>
      <w:r w:rsidRPr="00E546F7">
        <w:t>chopsticks[NUM_PHILOSOPHERS];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1098" w:right="4292" w:hanging="279"/>
      </w:pPr>
      <w:r w:rsidRPr="00E546F7">
        <w:t>void*</w:t>
      </w:r>
      <w:r w:rsidRPr="00E546F7">
        <w:rPr>
          <w:spacing w:val="-10"/>
        </w:rPr>
        <w:t xml:space="preserve"> </w:t>
      </w:r>
      <w:r w:rsidRPr="00E546F7">
        <w:t>philosopherLifeCycle(void*</w:t>
      </w:r>
      <w:r w:rsidRPr="00E546F7">
        <w:rPr>
          <w:spacing w:val="-7"/>
        </w:rPr>
        <w:t xml:space="preserve"> </w:t>
      </w:r>
      <w:r w:rsidRPr="00E546F7">
        <w:t>arg)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id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*((int*)arg);</w:t>
      </w:r>
    </w:p>
    <w:p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left_chopstick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id;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right_chopstick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(id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7"/>
        </w:rPr>
        <w:t xml:space="preserve"> </w:t>
      </w:r>
      <w:r w:rsidRPr="00E546F7">
        <w:t>1)</w:t>
      </w:r>
      <w:r w:rsidRPr="00E546F7">
        <w:rPr>
          <w:spacing w:val="-3"/>
        </w:rPr>
        <w:t xml:space="preserve"> </w:t>
      </w:r>
      <w:r w:rsidRPr="00E546F7">
        <w:t>%</w:t>
      </w:r>
      <w:r w:rsidRPr="00E546F7">
        <w:rPr>
          <w:spacing w:val="-4"/>
        </w:rPr>
        <w:t xml:space="preserve"> </w:t>
      </w:r>
      <w:r w:rsidRPr="00E546F7">
        <w:t>NUM_PHILOSOPHERS;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ind w:right="7619"/>
        <w:jc w:val="right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right="7674"/>
        <w:jc w:val="right"/>
      </w:pPr>
      <w:r w:rsidRPr="00E546F7">
        <w:t>//</w:t>
      </w:r>
      <w:r w:rsidRPr="00E546F7">
        <w:rPr>
          <w:spacing w:val="-6"/>
        </w:rPr>
        <w:t xml:space="preserve"> </w:t>
      </w:r>
      <w:r w:rsidRPr="00E546F7">
        <w:t>Think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printf("Philosopher</w:t>
      </w:r>
      <w:r w:rsidRPr="00E546F7">
        <w:rPr>
          <w:spacing w:val="-3"/>
        </w:rPr>
        <w:t xml:space="preserve"> </w:t>
      </w:r>
      <w:r w:rsidRPr="00E546F7">
        <w:t>%d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6"/>
        </w:rPr>
        <w:t xml:space="preserve"> </w:t>
      </w:r>
      <w:r w:rsidRPr="00E546F7">
        <w:t>thinking...\n",</w:t>
      </w:r>
      <w:r w:rsidRPr="00E546F7">
        <w:rPr>
          <w:spacing w:val="-3"/>
        </w:rPr>
        <w:t xml:space="preserve"> </w:t>
      </w:r>
      <w:r w:rsidRPr="00E546F7">
        <w:t>id);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Pick up chopsticks</w:t>
      </w:r>
      <w:r w:rsidRPr="00E546F7">
        <w:rPr>
          <w:spacing w:val="1"/>
        </w:rPr>
        <w:t xml:space="preserve"> </w:t>
      </w:r>
      <w:r w:rsidRPr="00E546F7">
        <w:t>pthread_mutex_lock(&amp;chopsticks[left_chopstick]);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pthread_mutex_lock(&amp;chopsticks[right_chopstick]);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/>
        <w:ind w:left="1377"/>
      </w:pPr>
      <w:r w:rsidRPr="00E546F7">
        <w:t>// Eat</w:t>
      </w:r>
    </w:p>
    <w:p w:rsidR="002319CD" w:rsidRPr="00E546F7" w:rsidRDefault="00B80098">
      <w:pPr>
        <w:pStyle w:val="BodyText"/>
        <w:spacing w:before="26" w:line="259" w:lineRule="auto"/>
        <w:ind w:left="1377" w:right="3860"/>
      </w:pPr>
      <w:r w:rsidRPr="00E546F7">
        <w:t>printf("Philosopher %d is eating...\n", id);</w:t>
      </w:r>
      <w:r w:rsidRPr="00E546F7">
        <w:rPr>
          <w:spacing w:val="-67"/>
        </w:rPr>
        <w:t xml:space="preserve"> </w:t>
      </w:r>
      <w:r w:rsidRPr="00E546F7">
        <w:t>sleep(rand()</w:t>
      </w:r>
      <w:r w:rsidRPr="00E546F7">
        <w:rPr>
          <w:spacing w:val="-1"/>
        </w:rPr>
        <w:t xml:space="preserve"> </w:t>
      </w:r>
      <w:r w:rsidRPr="00E546F7">
        <w:t>%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1);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1"/>
        </w:rPr>
        <w:t xml:space="preserve"> </w:t>
      </w:r>
      <w:r w:rsidRPr="00E546F7">
        <w:t>Eating</w:t>
      </w:r>
      <w:r w:rsidRPr="00E546F7">
        <w:rPr>
          <w:spacing w:val="1"/>
        </w:rPr>
        <w:t xml:space="preserve"> </w:t>
      </w:r>
      <w:r w:rsidRPr="00E546F7">
        <w:t>time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Put</w:t>
      </w:r>
      <w:r w:rsidRPr="00E546F7">
        <w:rPr>
          <w:spacing w:val="1"/>
        </w:rPr>
        <w:t xml:space="preserve"> </w:t>
      </w:r>
      <w:r w:rsidRPr="00E546F7">
        <w:t>down</w:t>
      </w:r>
      <w:r w:rsidRPr="00E546F7">
        <w:rPr>
          <w:spacing w:val="1"/>
        </w:rPr>
        <w:t xml:space="preserve"> </w:t>
      </w:r>
      <w:r w:rsidRPr="00E546F7">
        <w:t>chopsticks</w:t>
      </w:r>
      <w:r w:rsidRPr="00E546F7">
        <w:rPr>
          <w:spacing w:val="1"/>
        </w:rPr>
        <w:t xml:space="preserve"> </w:t>
      </w:r>
      <w:r w:rsidRPr="00E546F7">
        <w:t>pthread_mutex_unlock(&amp;chopsticks[left_chopstick]);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pthread_mutex_unlock(&amp;chopsticks[right_chopstick]);</w:t>
      </w:r>
    </w:p>
    <w:p w:rsidR="002319CD" w:rsidRPr="00E546F7" w:rsidRDefault="002319CD">
      <w:pPr>
        <w:pStyle w:val="BodyText"/>
        <w:spacing w:before="5"/>
        <w:rPr>
          <w:sz w:val="22"/>
        </w:rPr>
      </w:pPr>
    </w:p>
    <w:p w:rsidR="002319CD" w:rsidRPr="00E546F7" w:rsidRDefault="00B80098">
      <w:pPr>
        <w:pStyle w:val="BodyText"/>
        <w:spacing w:before="89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Repeat the</w:t>
      </w:r>
      <w:r w:rsidRPr="00E546F7">
        <w:rPr>
          <w:spacing w:val="-1"/>
        </w:rPr>
        <w:t xml:space="preserve"> </w:t>
      </w:r>
      <w:r w:rsidRPr="00E546F7">
        <w:t>cycle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3" w:line="259" w:lineRule="auto"/>
        <w:ind w:left="1098" w:right="3172"/>
      </w:pPr>
      <w:r w:rsidRPr="00E546F7">
        <w:rPr>
          <w:spacing w:val="-1"/>
        </w:rPr>
        <w:t xml:space="preserve">pthread_t </w:t>
      </w:r>
      <w:r w:rsidRPr="00E546F7">
        <w:t>philosophers[NUM_PHILOSOPHERS];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philosopher_ids[NUM_PHILOSOPHERS];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/>
        <w:ind w:left="1377"/>
      </w:pPr>
      <w:r w:rsidRPr="00E546F7">
        <w:t>pthread_mutex_init(&amp;chopsticks[i],</w:t>
      </w:r>
      <w:r w:rsidRPr="00E546F7">
        <w:rPr>
          <w:spacing w:val="-14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philosopher</w:t>
      </w:r>
      <w:r w:rsidRPr="00E546F7">
        <w:rPr>
          <w:spacing w:val="-2"/>
        </w:rPr>
        <w:t xml:space="preserve"> </w:t>
      </w:r>
      <w:r w:rsidRPr="00E546F7">
        <w:t>threads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philosopher_ids[i]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361" w:firstLine="556"/>
      </w:pPr>
      <w:r w:rsidRPr="00E546F7">
        <w:lastRenderedPageBreak/>
        <w:t>pthread_create(&amp;philosophers[i], NULL, philosopherLifeCycle,</w:t>
      </w:r>
      <w:r w:rsidRPr="00E546F7">
        <w:rPr>
          <w:spacing w:val="-67"/>
        </w:rPr>
        <w:t xml:space="preserve"> </w:t>
      </w:r>
      <w:r w:rsidRPr="00E546F7">
        <w:t>(void*)&amp;philosopher_ids[i]);</w:t>
      </w:r>
    </w:p>
    <w:p w:rsidR="002319CD" w:rsidRPr="00E546F7" w:rsidRDefault="00B80098">
      <w:pPr>
        <w:pStyle w:val="BodyTex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2092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5"/>
        </w:rPr>
        <w:t xml:space="preserve"> </w:t>
      </w:r>
      <w:r w:rsidRPr="00E546F7">
        <w:t>(although</w:t>
      </w:r>
      <w:r w:rsidRPr="00E546F7">
        <w:rPr>
          <w:spacing w:val="-8"/>
        </w:rPr>
        <w:t xml:space="preserve"> </w:t>
      </w:r>
      <w:r w:rsidRPr="00E546F7">
        <w:t>they</w:t>
      </w:r>
      <w:r w:rsidRPr="00E546F7">
        <w:rPr>
          <w:spacing w:val="-5"/>
        </w:rPr>
        <w:t xml:space="preserve"> </w:t>
      </w:r>
      <w:r w:rsidRPr="00E546F7">
        <w:t>run</w:t>
      </w:r>
      <w:r w:rsidRPr="00E546F7">
        <w:rPr>
          <w:spacing w:val="-5"/>
        </w:rPr>
        <w:t xml:space="preserve"> </w:t>
      </w:r>
      <w:r w:rsidRPr="00E546F7">
        <w:t>indefinitely)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4"/>
        </w:rPr>
        <w:t xml:space="preserve"> </w:t>
      </w:r>
      <w:r w:rsidRPr="00E546F7">
        <w:t>= 0; i &lt;</w:t>
      </w:r>
      <w:r w:rsidRPr="00E546F7">
        <w:rPr>
          <w:spacing w:val="-1"/>
        </w:rPr>
        <w:t xml:space="preserve"> </w:t>
      </w:r>
      <w:r w:rsidRPr="00E546F7">
        <w:t>NUM_PHILOSOPHERS; 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pthread_join(philosophers[i],</w:t>
      </w:r>
      <w:r w:rsidRPr="00E546F7">
        <w:rPr>
          <w:spacing w:val="-11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Destroy mutex</w:t>
      </w:r>
      <w:r w:rsidRPr="00E546F7">
        <w:rPr>
          <w:spacing w:val="-5"/>
        </w:rPr>
        <w:t xml:space="preserve"> </w:t>
      </w:r>
      <w:r w:rsidRPr="00E546F7">
        <w:t>locks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7"/>
        <w:ind w:left="1377"/>
      </w:pPr>
      <w:r w:rsidRPr="00E546F7">
        <w:t>pthread_mutex_destroy(&amp;chopsticks[i]);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8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spacing w:before="6"/>
        <w:rPr>
          <w:sz w:val="44"/>
        </w:rPr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1243"/>
        </w:tabs>
        <w:spacing w:line="259" w:lineRule="auto"/>
        <w:ind w:right="992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strategies.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256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4"/>
        </w:rPr>
        <w:t xml:space="preserve"> </w:t>
      </w:r>
      <w:r w:rsidRPr="00E546F7">
        <w:t>various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5"/>
        </w:rPr>
        <w:t xml:space="preserve"> </w:t>
      </w:r>
      <w:r w:rsidRPr="00E546F7">
        <w:t>allocation</w:t>
      </w:r>
      <w:r w:rsidRPr="00E546F7">
        <w:rPr>
          <w:spacing w:val="-67"/>
        </w:rPr>
        <w:t xml:space="preserve"> </w:t>
      </w:r>
      <w:r w:rsidRPr="00E546F7">
        <w:t>strategies.</w:t>
      </w:r>
    </w:p>
    <w:p w:rsidR="002319CD" w:rsidRPr="00E546F7" w:rsidRDefault="00B80098">
      <w:pPr>
        <w:pStyle w:val="Heading2"/>
        <w:spacing w:before="165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62"/>
        <w:ind w:left="1540" w:hanging="721"/>
        <w:rPr>
          <w:sz w:val="28"/>
        </w:rPr>
      </w:pPr>
      <w:r w:rsidRPr="00E546F7">
        <w:rPr>
          <w:sz w:val="28"/>
        </w:rPr>
        <w:lastRenderedPageBreak/>
        <w:t>Include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stdio.h,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stdlib.h,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etc.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(PCB)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955" w:firstLine="0"/>
        <w:rPr>
          <w:sz w:val="28"/>
        </w:rPr>
      </w:pPr>
      <w:r w:rsidRPr="00E546F7">
        <w:rPr>
          <w:sz w:val="28"/>
        </w:rPr>
        <w:t>Define a structure to represent a Process Control Block (PCB)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contains information about each process, including process ID, memory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size,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status.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pacing w:val="-1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Memory</w:t>
      </w:r>
      <w:r w:rsidRPr="00E546F7">
        <w:rPr>
          <w:spacing w:val="-15"/>
          <w:sz w:val="28"/>
        </w:rPr>
        <w:t xml:space="preserve"> </w:t>
      </w:r>
      <w:r w:rsidRPr="00E546F7">
        <w:rPr>
          <w:spacing w:val="-1"/>
          <w:sz w:val="28"/>
        </w:rPr>
        <w:t>Allocation</w:t>
      </w:r>
      <w:r w:rsidRPr="00E546F7">
        <w:rPr>
          <w:spacing w:val="3"/>
          <w:sz w:val="28"/>
        </w:rPr>
        <w:t xml:space="preserve"> </w:t>
      </w:r>
      <w:r w:rsidRPr="00E546F7">
        <w:rPr>
          <w:spacing w:val="-1"/>
          <w:sz w:val="28"/>
        </w:rPr>
        <w:t>Functions: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852" w:firstLine="0"/>
        <w:rPr>
          <w:sz w:val="28"/>
        </w:rPr>
      </w:pPr>
      <w:r w:rsidRPr="00E546F7">
        <w:rPr>
          <w:sz w:val="28"/>
        </w:rPr>
        <w:t>Implement functions for memory allocation strategies like First Fit,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Best Fit,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Fit.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2" w:line="256" w:lineRule="auto"/>
        <w:ind w:right="865" w:firstLine="0"/>
        <w:rPr>
          <w:sz w:val="28"/>
        </w:rPr>
      </w:pPr>
      <w:r w:rsidRPr="00E546F7">
        <w:rPr>
          <w:sz w:val="28"/>
        </w:rPr>
        <w:t>Each function should search for a suitable block of memory 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pool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based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(first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best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862" w:firstLine="0"/>
        <w:rPr>
          <w:sz w:val="28"/>
        </w:rPr>
      </w:pPr>
      <w:r w:rsidRPr="00E546F7">
        <w:rPr>
          <w:sz w:val="28"/>
        </w:rPr>
        <w:t>Allocate memory to the process by updating the allocation status in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PCB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pool accordingly.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/>
        <w:ind w:left="1540"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occupied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1262" w:firstLine="0"/>
        <w:rPr>
          <w:sz w:val="28"/>
        </w:rPr>
      </w:pPr>
      <w:r w:rsidRPr="00E546F7">
        <w:rPr>
          <w:sz w:val="28"/>
        </w:rPr>
        <w:t>Update the allocation status in the PCB and release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merging 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adjacent free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necessary.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0"/>
        <w:ind w:hanging="721"/>
        <w:rPr>
          <w:sz w:val="28"/>
        </w:rPr>
      </w:pPr>
      <w:r w:rsidRPr="00E546F7">
        <w:rPr>
          <w:sz w:val="28"/>
        </w:rPr>
        <w:t>Main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950" w:firstLine="0"/>
        <w:rPr>
          <w:sz w:val="28"/>
        </w:rPr>
      </w:pPr>
      <w:r w:rsidRPr="00E546F7">
        <w:rPr>
          <w:sz w:val="28"/>
        </w:rPr>
        <w:t>In the main function, initialize the memory pool (an array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representing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available memory).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6"/>
        <w:ind w:left="1540" w:hanging="72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PCBs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 requirements.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 w:line="259" w:lineRule="auto"/>
        <w:ind w:right="1425" w:firstLine="0"/>
        <w:rPr>
          <w:sz w:val="28"/>
        </w:rPr>
      </w:pPr>
      <w:r w:rsidRPr="00E546F7">
        <w:rPr>
          <w:sz w:val="28"/>
        </w:rPr>
        <w:t>Call the appropriate memory allocation functions based on the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desired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338" w:firstLine="0"/>
        <w:rPr>
          <w:sz w:val="28"/>
        </w:rPr>
      </w:pPr>
      <w:r w:rsidRPr="00E546F7">
        <w:rPr>
          <w:sz w:val="28"/>
        </w:rPr>
        <w:t>Deallocate memory for completed processes using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deallocation function.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2"/>
        <w:ind w:hanging="721"/>
        <w:rPr>
          <w:sz w:val="28"/>
        </w:rPr>
      </w:pPr>
      <w:r w:rsidRPr="00E546F7">
        <w:rPr>
          <w:spacing w:val="-1"/>
          <w:sz w:val="28"/>
        </w:rPr>
        <w:t>Print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Status: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1229" w:firstLine="0"/>
        <w:rPr>
          <w:sz w:val="28"/>
        </w:rPr>
      </w:pPr>
      <w:r w:rsidRPr="00E546F7">
        <w:rPr>
          <w:sz w:val="28"/>
        </w:rPr>
        <w:t>Implement a function to print the memory allocation status after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each 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operation.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059" w:firstLine="0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observe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allocation strategies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work.</w:t>
      </w:r>
    </w:p>
    <w:p w:rsidR="002319CD" w:rsidRPr="00E546F7" w:rsidRDefault="00B80098">
      <w:pPr>
        <w:pStyle w:val="Heading2"/>
        <w:spacing w:before="166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#include&lt;stdio.h&gt;</w:t>
      </w:r>
    </w:p>
    <w:p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>void bestfit(int mp[],int p[],int m,int n){</w:t>
      </w:r>
      <w:r w:rsidRPr="00E546F7">
        <w:rPr>
          <w:spacing w:val="-67"/>
        </w:rPr>
        <w:t xml:space="preserve"> </w:t>
      </w:r>
      <w:r w:rsidRPr="00E546F7">
        <w:t>int j=0;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185"/>
        <w:ind w:left="2260"/>
      </w:pPr>
      <w:r w:rsidRPr="00E546F7">
        <w:t>if(mp[i]&gt;p[j]){</w:t>
      </w:r>
    </w:p>
    <w:p w:rsidR="002319CD" w:rsidRPr="00E546F7" w:rsidRDefault="00B80098">
      <w:pPr>
        <w:pStyle w:val="BodyText"/>
        <w:spacing w:before="187"/>
        <w:ind w:left="2981"/>
      </w:pPr>
      <w:r w:rsidRPr="00E546F7">
        <w:t>printf("\n%d</w:t>
      </w:r>
      <w:r w:rsidRPr="00E546F7">
        <w:rPr>
          <w:spacing w:val="-5"/>
        </w:rPr>
        <w:t xml:space="preserve"> </w:t>
      </w:r>
      <w:r w:rsidRPr="00E546F7">
        <w:t>fits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%d",p[j],mp[i]);</w:t>
      </w:r>
    </w:p>
    <w:p w:rsidR="002319CD" w:rsidRPr="00E546F7" w:rsidRDefault="00B80098">
      <w:pPr>
        <w:pStyle w:val="BodyText"/>
        <w:spacing w:before="185" w:line="379" w:lineRule="auto"/>
        <w:ind w:left="2981" w:right="4668"/>
      </w:pPr>
      <w:r w:rsidRPr="00E546F7">
        <w:t>mp[i]=mp[i]-p[j++];</w:t>
      </w:r>
      <w:r w:rsidRPr="00E546F7">
        <w:rPr>
          <w:spacing w:val="-67"/>
        </w:rPr>
        <w:t xml:space="preserve"> </w:t>
      </w:r>
      <w:r w:rsidRPr="00E546F7">
        <w:t>i=i-1;</w:t>
      </w:r>
    </w:p>
    <w:p w:rsidR="002319CD" w:rsidRPr="00E546F7" w:rsidRDefault="00B80098">
      <w:pPr>
        <w:pStyle w:val="BodyText"/>
        <w:spacing w:line="320" w:lineRule="exact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540"/>
      </w:pPr>
      <w:r w:rsidRPr="00E546F7">
        <w:t>for(int</w:t>
      </w:r>
      <w:r w:rsidRPr="00E546F7">
        <w:rPr>
          <w:spacing w:val="-2"/>
        </w:rPr>
        <w:t xml:space="preserve"> </w:t>
      </w:r>
      <w:r w:rsidRPr="00E546F7">
        <w:t>i=j;i&lt;m;i++)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{</w:t>
      </w:r>
    </w:p>
    <w:p w:rsidR="002319CD" w:rsidRPr="00E546F7" w:rsidRDefault="00B80098">
      <w:pPr>
        <w:pStyle w:val="BodyText"/>
        <w:spacing w:before="187"/>
        <w:ind w:left="458" w:right="896"/>
        <w:jc w:val="center"/>
      </w:pPr>
      <w:r w:rsidRPr="00E546F7">
        <w:t>printf("\n%d</w:t>
      </w:r>
      <w:r w:rsidRPr="00E546F7">
        <w:rPr>
          <w:spacing w:val="-4"/>
        </w:rPr>
        <w:t xml:space="preserve"> </w:t>
      </w:r>
      <w:r w:rsidRPr="00E546F7">
        <w:t>must</w:t>
      </w:r>
      <w:r w:rsidRPr="00E546F7">
        <w:rPr>
          <w:spacing w:val="-4"/>
        </w:rPr>
        <w:t xml:space="preserve"> </w:t>
      </w:r>
      <w:r w:rsidRPr="00E546F7">
        <w:t>wait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5"/>
        </w:rPr>
        <w:t xml:space="preserve"> </w:t>
      </w:r>
      <w:r w:rsidRPr="00E546F7">
        <w:t>its</w:t>
      </w:r>
      <w:r w:rsidRPr="00E546F7">
        <w:rPr>
          <w:spacing w:val="-3"/>
        </w:rPr>
        <w:t xml:space="preserve"> </w:t>
      </w:r>
      <w:r w:rsidRPr="00E546F7">
        <w:t>process",p[i]);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540" w:right="6082" w:hanging="720"/>
      </w:pPr>
      <w:r w:rsidRPr="00E546F7">
        <w:t>void rsort(int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j=0;j&lt;n;j++){</w:t>
      </w:r>
    </w:p>
    <w:p w:rsidR="002319CD" w:rsidRPr="00E546F7" w:rsidRDefault="00B80098">
      <w:pPr>
        <w:pStyle w:val="BodyText"/>
        <w:spacing w:before="187"/>
        <w:ind w:left="2981"/>
      </w:pPr>
      <w:r w:rsidRPr="00E546F7">
        <w:t>if(a[i]&gt;a[j]){</w:t>
      </w:r>
    </w:p>
    <w:p w:rsidR="002319CD" w:rsidRPr="00E546F7" w:rsidRDefault="00B80098">
      <w:pPr>
        <w:pStyle w:val="BodyText"/>
        <w:spacing w:before="185" w:line="379" w:lineRule="auto"/>
        <w:ind w:left="3701" w:right="5174"/>
        <w:jc w:val="both"/>
      </w:pPr>
      <w:r w:rsidRPr="00E546F7">
        <w:t>int t=a[i];</w:t>
      </w:r>
      <w:r w:rsidRPr="00E546F7">
        <w:rPr>
          <w:spacing w:val="-67"/>
        </w:rPr>
        <w:t xml:space="preserve"> </w:t>
      </w:r>
      <w:r w:rsidRPr="00E546F7">
        <w:t>a[i]=a[j];</w:t>
      </w:r>
      <w:r w:rsidRPr="00E546F7">
        <w:rPr>
          <w:spacing w:val="-68"/>
        </w:rPr>
        <w:t xml:space="preserve"> </w:t>
      </w:r>
      <w:r w:rsidRPr="00E546F7">
        <w:t>a[j]=t;</w:t>
      </w:r>
    </w:p>
    <w:p w:rsidR="002319CD" w:rsidRPr="00E546F7" w:rsidRDefault="00B80098">
      <w:pPr>
        <w:pStyle w:val="BodyText"/>
        <w:spacing w:line="320" w:lineRule="exact"/>
        <w:ind w:left="2981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540" w:right="6082" w:hanging="720"/>
      </w:pPr>
      <w:r w:rsidRPr="00E546F7">
        <w:t>void sort(int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j=0;j&lt;n;j++){</w:t>
      </w:r>
    </w:p>
    <w:p w:rsidR="002319CD" w:rsidRPr="00E546F7" w:rsidRDefault="00B80098">
      <w:pPr>
        <w:pStyle w:val="BodyText"/>
        <w:spacing w:before="185"/>
        <w:ind w:left="2981"/>
      </w:pPr>
      <w:r w:rsidRPr="00E546F7">
        <w:t>if(a[i]&lt;a[j]){</w:t>
      </w:r>
    </w:p>
    <w:p w:rsidR="002319CD" w:rsidRPr="00E546F7" w:rsidRDefault="00B80098">
      <w:pPr>
        <w:pStyle w:val="BodyText"/>
        <w:spacing w:before="187" w:line="379" w:lineRule="auto"/>
        <w:ind w:left="3701" w:right="5174"/>
        <w:jc w:val="both"/>
      </w:pPr>
      <w:r w:rsidRPr="00E546F7">
        <w:t>int t=a[i];</w:t>
      </w:r>
      <w:r w:rsidRPr="00E546F7">
        <w:rPr>
          <w:spacing w:val="-67"/>
        </w:rPr>
        <w:t xml:space="preserve"> </w:t>
      </w:r>
      <w:r w:rsidRPr="00E546F7">
        <w:t>a[i]=a[j];</w:t>
      </w:r>
      <w:r w:rsidRPr="00E546F7">
        <w:rPr>
          <w:spacing w:val="-68"/>
        </w:rPr>
        <w:t xml:space="preserve"> </w:t>
      </w:r>
      <w:r w:rsidRPr="00E546F7">
        <w:t>a[j]=t;</w:t>
      </w:r>
    </w:p>
    <w:p w:rsidR="002319CD" w:rsidRPr="00E546F7" w:rsidRDefault="00B80098">
      <w:pPr>
        <w:pStyle w:val="BodyText"/>
        <w:spacing w:line="318" w:lineRule="exact"/>
        <w:ind w:left="2981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>void firstfit(int mp[],int p[],int m,int n){</w:t>
      </w:r>
      <w:r w:rsidRPr="00E546F7">
        <w:rPr>
          <w:spacing w:val="-67"/>
        </w:rPr>
        <w:t xml:space="preserve"> </w:t>
      </w:r>
      <w:r w:rsidRPr="00E546F7">
        <w:t>sort(mp,n);</w:t>
      </w:r>
    </w:p>
    <w:p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sort(p,m);</w:t>
      </w:r>
      <w:r w:rsidRPr="00E546F7">
        <w:rPr>
          <w:spacing w:val="1"/>
        </w:rPr>
        <w:t xml:space="preserve"> </w:t>
      </w:r>
      <w:r w:rsidRPr="00E546F7">
        <w:t>bestfit(mp,p,m,n);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4" w:line="376" w:lineRule="auto"/>
        <w:ind w:left="1540" w:right="4449" w:hanging="720"/>
      </w:pPr>
      <w:r w:rsidRPr="00E546F7">
        <w:t>void worstfit(int mp[],int p[],int m,int n){</w:t>
      </w:r>
      <w:r w:rsidRPr="00E546F7">
        <w:rPr>
          <w:spacing w:val="-67"/>
        </w:rPr>
        <w:t xml:space="preserve"> </w:t>
      </w:r>
      <w:r w:rsidRPr="00E546F7">
        <w:t>rsort(mp,n);</w:t>
      </w:r>
    </w:p>
    <w:p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sort(p,m);</w:t>
      </w:r>
      <w:r w:rsidRPr="00E546F7">
        <w:rPr>
          <w:spacing w:val="1"/>
        </w:rPr>
        <w:t xml:space="preserve"> </w:t>
      </w:r>
      <w:r w:rsidRPr="00E546F7">
        <w:t>bestfit(mp,p,m,n);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main(){</w:t>
      </w:r>
    </w:p>
    <w:p w:rsidR="002319CD" w:rsidRPr="00E546F7" w:rsidRDefault="00B80098">
      <w:pPr>
        <w:pStyle w:val="BodyText"/>
        <w:spacing w:before="187" w:line="376" w:lineRule="auto"/>
        <w:ind w:left="1540" w:right="3816"/>
      </w:pPr>
      <w:r w:rsidRPr="00E546F7">
        <w:t>int</w:t>
      </w:r>
      <w:r w:rsidRPr="00E546F7">
        <w:rPr>
          <w:spacing w:val="70"/>
        </w:rPr>
        <w:t xml:space="preserve"> </w:t>
      </w:r>
      <w:r w:rsidRPr="00E546F7">
        <w:t>m,n,mp[20],p[20],ch;</w:t>
      </w:r>
      <w:r w:rsidRPr="00E546F7">
        <w:rPr>
          <w:spacing w:val="1"/>
        </w:rPr>
        <w:t xml:space="preserve"> </w:t>
      </w:r>
      <w:r w:rsidRPr="00E546F7">
        <w:t>printf("Number of memory partition : ");</w:t>
      </w:r>
      <w:r w:rsidRPr="00E546F7">
        <w:rPr>
          <w:spacing w:val="-67"/>
        </w:rPr>
        <w:t xml:space="preserve"> </w:t>
      </w:r>
      <w:r w:rsidRPr="00E546F7">
        <w:t>scanf("%d",&amp;n);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540" w:right="4926"/>
      </w:pPr>
      <w:r w:rsidRPr="00E546F7">
        <w:lastRenderedPageBreak/>
        <w:t>printf("Number of process : ");</w:t>
      </w:r>
      <w:r w:rsidRPr="00E546F7">
        <w:rPr>
          <w:spacing w:val="-67"/>
        </w:rPr>
        <w:t xml:space="preserve"> </w:t>
      </w:r>
      <w:r w:rsidRPr="00E546F7">
        <w:t>scanf("%d",&amp;m);</w:t>
      </w:r>
    </w:p>
    <w:p w:rsidR="002319CD" w:rsidRPr="00E546F7" w:rsidRDefault="00B80098">
      <w:pPr>
        <w:pStyle w:val="BodyText"/>
        <w:spacing w:before="4" w:line="376" w:lineRule="auto"/>
        <w:ind w:left="1540" w:right="3690"/>
      </w:pPr>
      <w:r w:rsidRPr="00E546F7">
        <w:t>printf("Enter the memory partitions : \n");</w:t>
      </w:r>
      <w:r w:rsidRPr="00E546F7">
        <w:rPr>
          <w:spacing w:val="-67"/>
        </w:rPr>
        <w:t xml:space="preserve"> </w:t>
      </w:r>
      <w:r w:rsidRPr="00E546F7">
        <w:t>for(int i=0;i&lt;n;i++){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scanf("%d",&amp;mp[i]);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540" w:right="4755"/>
      </w:pPr>
      <w:r w:rsidRPr="00E546F7">
        <w:t>printf("ENter process size : \n");</w:t>
      </w:r>
      <w:r w:rsidRPr="00E546F7">
        <w:rPr>
          <w:spacing w:val="-67"/>
        </w:rPr>
        <w:t xml:space="preserve"> </w:t>
      </w:r>
      <w:r w:rsidRPr="00E546F7">
        <w:t>for(int i=0;i&lt;m;i++){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scanf("%d",&amp;p[i]);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 w:line="379" w:lineRule="auto"/>
        <w:ind w:left="1540" w:right="1318"/>
      </w:pPr>
      <w:r w:rsidRPr="00E546F7">
        <w:t>printf("1. Firstfit\t2. Bestfit\t3. worstfit\nEnter your choice : ");</w:t>
      </w:r>
      <w:r w:rsidRPr="00E546F7">
        <w:rPr>
          <w:spacing w:val="-67"/>
        </w:rPr>
        <w:t xml:space="preserve"> </w:t>
      </w:r>
      <w:r w:rsidRPr="00E546F7">
        <w:t>scanf("%d",&amp;ch);</w:t>
      </w:r>
    </w:p>
    <w:p w:rsidR="002319CD" w:rsidRPr="00E546F7" w:rsidRDefault="00B80098">
      <w:pPr>
        <w:pStyle w:val="BodyText"/>
        <w:spacing w:line="379" w:lineRule="auto"/>
        <w:ind w:left="1540" w:right="7073"/>
      </w:pPr>
      <w:r w:rsidRPr="00E546F7">
        <w:t>switch(ch){</w:t>
      </w:r>
      <w:r w:rsidRPr="00E546F7">
        <w:rPr>
          <w:spacing w:val="-67"/>
        </w:rPr>
        <w:t xml:space="preserve"> </w:t>
      </w:r>
      <w:r w:rsidRPr="00E546F7">
        <w:t>case</w:t>
      </w:r>
      <w:r w:rsidRPr="00E546F7">
        <w:rPr>
          <w:spacing w:val="-3"/>
        </w:rPr>
        <w:t xml:space="preserve"> </w:t>
      </w:r>
      <w:r w:rsidRPr="00E546F7">
        <w:t>1:</w:t>
      </w:r>
    </w:p>
    <w:p w:rsidR="002319CD" w:rsidRPr="00E546F7" w:rsidRDefault="00B80098">
      <w:pPr>
        <w:pStyle w:val="BodyText"/>
        <w:spacing w:line="379" w:lineRule="auto"/>
        <w:ind w:left="1540" w:right="6360"/>
      </w:pPr>
      <w:r w:rsidRPr="00E546F7">
        <w:t>bestfit(mp,p,m,n);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3" w:line="376" w:lineRule="auto"/>
        <w:ind w:left="2260" w:right="5640"/>
      </w:pPr>
      <w:r w:rsidRPr="00E546F7">
        <w:t>firstfit(mp,p,m,n);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187" w:line="376" w:lineRule="auto"/>
        <w:ind w:left="2981" w:right="4659"/>
      </w:pPr>
      <w:r w:rsidRPr="00E546F7">
        <w:rPr>
          <w:spacing w:val="-1"/>
        </w:rPr>
        <w:t>worstfit(mp,p,m,n);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default:</w:t>
      </w:r>
    </w:p>
    <w:p w:rsidR="002319CD" w:rsidRPr="00E546F7" w:rsidRDefault="00B80098">
      <w:pPr>
        <w:pStyle w:val="BodyText"/>
        <w:spacing w:before="185" w:line="379" w:lineRule="auto"/>
        <w:ind w:left="2260" w:right="5777"/>
      </w:pPr>
      <w:r w:rsidRPr="00E546F7">
        <w:t>printf("invalid");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963" w:hanging="36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single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directory</w:t>
      </w:r>
    </w:p>
    <w:p w:rsidR="002319CD" w:rsidRPr="00E546F7" w:rsidRDefault="00B80098">
      <w:pPr>
        <w:pStyle w:val="Heading2"/>
        <w:spacing w:before="158"/>
        <w:rPr>
          <w:b w:val="0"/>
        </w:rPr>
      </w:pPr>
      <w:r w:rsidRPr="00E546F7">
        <w:rPr>
          <w:b w:val="0"/>
        </w:rPr>
        <w:t>AIM: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organize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-7"/>
        </w:rPr>
        <w:t xml:space="preserve"> </w:t>
      </w:r>
      <w:r w:rsidRPr="00E546F7">
        <w:t>single</w:t>
      </w:r>
      <w:r w:rsidRPr="00E546F7">
        <w:rPr>
          <w:spacing w:val="-7"/>
        </w:rPr>
        <w:t xml:space="preserve"> </w:t>
      </w:r>
      <w:r w:rsidRPr="00E546F7">
        <w:t>level</w:t>
      </w:r>
      <w:r w:rsidRPr="00E546F7">
        <w:rPr>
          <w:spacing w:val="1"/>
        </w:rPr>
        <w:t xml:space="preserve"> </w:t>
      </w:r>
      <w:r w:rsidRPr="00E546F7">
        <w:t>directory</w:t>
      </w:r>
    </w:p>
    <w:p w:rsidR="002319CD" w:rsidRPr="00E546F7" w:rsidRDefault="00B80098">
      <w:pPr>
        <w:pStyle w:val="Heading2"/>
        <w:spacing w:before="185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1:</w:t>
      </w:r>
      <w:r w:rsidRPr="00E546F7">
        <w:rPr>
          <w:spacing w:val="-2"/>
        </w:rPr>
        <w:t xml:space="preserve"> </w:t>
      </w:r>
      <w:r w:rsidRPr="00E546F7">
        <w:t>Define</w:t>
      </w:r>
      <w:r w:rsidRPr="00E546F7">
        <w:rPr>
          <w:spacing w:val="-3"/>
        </w:rPr>
        <w:t xml:space="preserve"> </w:t>
      </w:r>
      <w:r w:rsidRPr="00E546F7">
        <w:t>Structures</w:t>
      </w:r>
    </w:p>
    <w:p w:rsidR="002319CD" w:rsidRPr="00E546F7" w:rsidRDefault="00B80098">
      <w:pPr>
        <w:pStyle w:val="BodyText"/>
        <w:spacing w:before="184" w:line="379" w:lineRule="auto"/>
        <w:ind w:left="820" w:right="3218"/>
      </w:pPr>
      <w:r w:rsidRPr="00E546F7">
        <w:t>Define</w:t>
      </w:r>
      <w:r w:rsidRPr="00E546F7">
        <w:rPr>
          <w:spacing w:val="-6"/>
        </w:rPr>
        <w:t xml:space="preserve"> </w:t>
      </w:r>
      <w:r w:rsidRPr="00E546F7">
        <w:t>structures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represent</w:t>
      </w:r>
      <w:r w:rsidRPr="00E546F7">
        <w:rPr>
          <w:spacing w:val="-5"/>
        </w:rPr>
        <w:t xml:space="preserve"> </w:t>
      </w:r>
      <w:r w:rsidRPr="00E546F7">
        <w:t>files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directory.</w:t>
      </w:r>
      <w:r w:rsidRPr="00E546F7">
        <w:rPr>
          <w:spacing w:val="-67"/>
        </w:rPr>
        <w:t xml:space="preserve"> </w:t>
      </w:r>
      <w:r w:rsidRPr="00E546F7">
        <w:t>Step 2:</w:t>
      </w:r>
      <w:r w:rsidRPr="00E546F7">
        <w:rPr>
          <w:spacing w:val="1"/>
        </w:rPr>
        <w:t xml:space="preserve"> </w:t>
      </w:r>
      <w:r w:rsidRPr="00E546F7">
        <w:t>Initialize Directory</w:t>
      </w:r>
    </w:p>
    <w:p w:rsidR="002319CD" w:rsidRPr="00E546F7" w:rsidRDefault="00B80098">
      <w:pPr>
        <w:pStyle w:val="BodyText"/>
        <w:spacing w:line="259" w:lineRule="auto"/>
        <w:ind w:left="820" w:right="899"/>
      </w:pPr>
      <w:r w:rsidRPr="00E546F7">
        <w:t>Create a function or code segment to initialize the directory structure. Set</w:t>
      </w:r>
      <w:r w:rsidRPr="00E546F7">
        <w:rPr>
          <w:spacing w:val="-6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initial</w:t>
      </w:r>
      <w:r w:rsidRPr="00E546F7">
        <w:rPr>
          <w:spacing w:val="1"/>
        </w:rPr>
        <w:t xml:space="preserve"> </w:t>
      </w:r>
      <w:r w:rsidRPr="00E546F7">
        <w:t>file count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0.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Step</w:t>
      </w:r>
      <w:r w:rsidRPr="00E546F7">
        <w:rPr>
          <w:spacing w:val="-2"/>
        </w:rPr>
        <w:t xml:space="preserve"> </w:t>
      </w:r>
      <w:r w:rsidRPr="00E546F7">
        <w:t>3:</w:t>
      </w:r>
      <w:r w:rsidRPr="00E546F7">
        <w:rPr>
          <w:spacing w:val="-16"/>
        </w:rPr>
        <w:t xml:space="preserve"> </w:t>
      </w:r>
      <w:r w:rsidRPr="00E546F7">
        <w:t>Add</w:t>
      </w:r>
      <w:r w:rsidRPr="00E546F7">
        <w:rPr>
          <w:spacing w:val="-2"/>
        </w:rPr>
        <w:t xml:space="preserve"> </w:t>
      </w:r>
      <w:r w:rsidRPr="00E546F7">
        <w:t>Files</w:t>
      </w:r>
    </w:p>
    <w:p w:rsidR="002319CD" w:rsidRPr="00E546F7" w:rsidRDefault="00B80098">
      <w:pPr>
        <w:pStyle w:val="BodyText"/>
        <w:spacing w:before="184" w:line="259" w:lineRule="auto"/>
        <w:ind w:left="820" w:right="898"/>
      </w:pPr>
      <w:r w:rsidRPr="00E546F7">
        <w:t>Implement a function or code segment to add files to the directory. This</w:t>
      </w:r>
      <w:r w:rsidRPr="00E546F7">
        <w:rPr>
          <w:spacing w:val="1"/>
        </w:rPr>
        <w:t xml:space="preserve"> </w:t>
      </w:r>
      <w:r w:rsidRPr="00E546F7">
        <w:t>function should handle adding files, updating the file count, and handling</w:t>
      </w:r>
      <w:r w:rsidRPr="00E546F7">
        <w:rPr>
          <w:spacing w:val="-68"/>
        </w:rPr>
        <w:t xml:space="preserve"> </w:t>
      </w:r>
      <w:r w:rsidRPr="00E546F7">
        <w:t>errors if</w:t>
      </w:r>
      <w:r w:rsidRPr="00E546F7">
        <w:rPr>
          <w:spacing w:val="-2"/>
        </w:rPr>
        <w:t xml:space="preserve"> </w:t>
      </w:r>
      <w:r w:rsidRPr="00E546F7">
        <w:t>the directory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full.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4: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1"/>
        </w:rPr>
        <w:t xml:space="preserve"> </w:t>
      </w:r>
      <w:r w:rsidRPr="00E546F7">
        <w:t>Files</w:t>
      </w:r>
    </w:p>
    <w:p w:rsidR="002319CD" w:rsidRPr="00E546F7" w:rsidRDefault="00B80098">
      <w:pPr>
        <w:pStyle w:val="BodyText"/>
        <w:spacing w:before="186" w:line="259" w:lineRule="auto"/>
        <w:ind w:left="820"/>
      </w:pPr>
      <w:r w:rsidRPr="00E546F7">
        <w:t>Create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3"/>
        </w:rPr>
        <w:t xml:space="preserve"> </w:t>
      </w:r>
      <w:r w:rsidRPr="00E546F7">
        <w:t>segment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all</w:t>
      </w:r>
      <w:r w:rsidRPr="00E546F7">
        <w:rPr>
          <w:spacing w:val="-2"/>
        </w:rPr>
        <w:t xml:space="preserve"> </w:t>
      </w:r>
      <w:r w:rsidRPr="00E546F7">
        <w:t>the files</w:t>
      </w:r>
      <w:r w:rsidRPr="00E546F7">
        <w:rPr>
          <w:spacing w:val="-2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9"/>
        </w:rPr>
        <w:t xml:space="preserve"> </w:t>
      </w:r>
      <w:r w:rsidRPr="00E546F7">
        <w:t>This</w:t>
      </w:r>
      <w:r w:rsidRPr="00E546F7">
        <w:rPr>
          <w:spacing w:val="-67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>should iterate</w:t>
      </w:r>
      <w:r w:rsidRPr="00E546F7">
        <w:rPr>
          <w:spacing w:val="-2"/>
        </w:rPr>
        <w:t xml:space="preserve"> </w:t>
      </w:r>
      <w:r w:rsidRPr="00E546F7">
        <w:t>through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print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names.</w:t>
      </w:r>
    </w:p>
    <w:p w:rsidR="002319CD" w:rsidRPr="00E546F7" w:rsidRDefault="00B80098">
      <w:pPr>
        <w:pStyle w:val="BodyText"/>
        <w:spacing w:before="159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5:</w:t>
      </w:r>
      <w:r w:rsidRPr="00E546F7">
        <w:rPr>
          <w:spacing w:val="-3"/>
        </w:rPr>
        <w:t xml:space="preserve"> </w:t>
      </w:r>
      <w:r w:rsidRPr="00E546F7">
        <w:t>Delete</w:t>
      </w:r>
      <w:r w:rsidRPr="00E546F7">
        <w:rPr>
          <w:spacing w:val="-4"/>
        </w:rPr>
        <w:t xml:space="preserve"> </w:t>
      </w:r>
      <w:r w:rsidRPr="00E546F7">
        <w:t>Files</w:t>
      </w:r>
      <w:r w:rsidRPr="00E546F7">
        <w:rPr>
          <w:spacing w:val="-3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8" w:line="259" w:lineRule="auto"/>
        <w:ind w:left="820" w:right="1074"/>
        <w:jc w:val="both"/>
      </w:pPr>
      <w:r w:rsidRPr="00E546F7">
        <w:t>Implement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6"/>
        </w:rPr>
        <w:t xml:space="preserve"> </w:t>
      </w:r>
      <w:r w:rsidRPr="00E546F7">
        <w:t>segment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delete</w:t>
      </w:r>
      <w:r w:rsidRPr="00E546F7">
        <w:rPr>
          <w:spacing w:val="-3"/>
        </w:rPr>
        <w:t xml:space="preserve"> </w:t>
      </w:r>
      <w:r w:rsidRPr="00E546F7">
        <w:t>files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68"/>
        </w:rPr>
        <w:t xml:space="preserve"> </w:t>
      </w:r>
      <w:r w:rsidRPr="00E546F7">
        <w:t>This function should handle removing files, updating the file count, and</w:t>
      </w:r>
      <w:r w:rsidRPr="00E546F7">
        <w:rPr>
          <w:spacing w:val="-67"/>
        </w:rPr>
        <w:t xml:space="preserve"> </w:t>
      </w:r>
      <w:r w:rsidRPr="00E546F7">
        <w:t>handling errors</w:t>
      </w:r>
      <w:r w:rsidRPr="00E546F7">
        <w:rPr>
          <w:spacing w:val="-3"/>
        </w:rPr>
        <w:t xml:space="preserve"> </w:t>
      </w:r>
      <w:r w:rsidRPr="00E546F7">
        <w:t>if the</w:t>
      </w:r>
      <w:r w:rsidRPr="00E546F7">
        <w:rPr>
          <w:spacing w:val="-4"/>
        </w:rPr>
        <w:t xml:space="preserve"> </w:t>
      </w:r>
      <w:r w:rsidRPr="00E546F7">
        <w:t>file is</w:t>
      </w:r>
      <w:r w:rsidRPr="00E546F7">
        <w:rPr>
          <w:spacing w:val="1"/>
        </w:rPr>
        <w:t xml:space="preserve"> </w:t>
      </w:r>
      <w:r w:rsidRPr="00E546F7">
        <w:t>not</w:t>
      </w:r>
      <w:r w:rsidRPr="00E546F7">
        <w:rPr>
          <w:spacing w:val="1"/>
        </w:rPr>
        <w:t xml:space="preserve"> </w:t>
      </w:r>
      <w:r w:rsidRPr="00E546F7">
        <w:t>found.</w:t>
      </w:r>
    </w:p>
    <w:p w:rsidR="002319CD" w:rsidRPr="00E546F7" w:rsidRDefault="00B80098">
      <w:pPr>
        <w:pStyle w:val="BodyText"/>
        <w:spacing w:before="159"/>
        <w:ind w:left="820"/>
        <w:jc w:val="both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6: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2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</w:p>
    <w:p w:rsidR="002319CD" w:rsidRPr="00E546F7" w:rsidRDefault="00B80098">
      <w:pPr>
        <w:pStyle w:val="BodyText"/>
        <w:spacing w:before="184" w:line="259" w:lineRule="auto"/>
        <w:ind w:left="820" w:right="1099"/>
      </w:pPr>
      <w:r w:rsidRPr="00E546F7">
        <w:t>Create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interacting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program.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1"/>
        </w:rPr>
        <w:t xml:space="preserve"> </w:t>
      </w:r>
      <w:r w:rsidRPr="00E546F7">
        <w:t>could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67"/>
        </w:rPr>
        <w:t xml:space="preserve"> </w:t>
      </w:r>
      <w:r w:rsidRPr="00E546F7">
        <w:t>menu-driven interface where users can choose to add files, list files,</w:t>
      </w:r>
      <w:r w:rsidRPr="00E546F7">
        <w:rPr>
          <w:spacing w:val="1"/>
        </w:rPr>
        <w:t xml:space="preserve"> </w:t>
      </w:r>
      <w:r w:rsidRPr="00E546F7">
        <w:t>delete</w:t>
      </w:r>
      <w:r w:rsidRPr="00E546F7">
        <w:rPr>
          <w:spacing w:val="-1"/>
        </w:rPr>
        <w:t xml:space="preserve"> </w:t>
      </w:r>
      <w:r w:rsidRPr="00E546F7">
        <w:t>files,</w:t>
      </w:r>
      <w:r w:rsidRPr="00E546F7">
        <w:rPr>
          <w:spacing w:val="-3"/>
        </w:rPr>
        <w:t xml:space="preserve"> </w:t>
      </w:r>
      <w:r w:rsidRPr="00E546F7">
        <w:t>or exit</w:t>
      </w:r>
      <w:r w:rsidRPr="00E546F7">
        <w:rPr>
          <w:spacing w:val="1"/>
        </w:rPr>
        <w:t xml:space="preserve"> </w:t>
      </w:r>
      <w:r w:rsidRPr="00E546F7">
        <w:t>the program.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6"/>
        </w:rPr>
        <w:t xml:space="preserve"> </w:t>
      </w:r>
      <w:r w:rsidRPr="00E546F7">
        <w:t>7:</w:t>
      </w:r>
      <w:r w:rsidRPr="00E546F7">
        <w:rPr>
          <w:spacing w:val="-11"/>
        </w:rPr>
        <w:t xml:space="preserve"> </w:t>
      </w:r>
      <w:r w:rsidRPr="00E546F7">
        <w:t>Test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Program</w:t>
      </w:r>
    </w:p>
    <w:p w:rsidR="002319CD" w:rsidRPr="00E546F7" w:rsidRDefault="00B80098">
      <w:pPr>
        <w:pStyle w:val="BodyText"/>
        <w:spacing w:before="184" w:line="259" w:lineRule="auto"/>
        <w:ind w:left="820" w:right="909"/>
      </w:pPr>
      <w:r w:rsidRPr="00E546F7">
        <w:t>Compile the program using a C compiler and test it by adding files,</w:t>
      </w:r>
      <w:r w:rsidRPr="00E546F7">
        <w:rPr>
          <w:spacing w:val="1"/>
        </w:rPr>
        <w:t xml:space="preserve"> </w:t>
      </w:r>
      <w:r w:rsidRPr="00E546F7">
        <w:t>listing</w:t>
      </w:r>
      <w:r w:rsidRPr="00E546F7">
        <w:rPr>
          <w:spacing w:val="-3"/>
        </w:rPr>
        <w:t xml:space="preserve"> </w:t>
      </w:r>
      <w:r w:rsidRPr="00E546F7">
        <w:t>files,</w:t>
      </w:r>
      <w:r w:rsidRPr="00E546F7">
        <w:rPr>
          <w:spacing w:val="-4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deleting</w:t>
      </w:r>
      <w:r w:rsidRPr="00E546F7">
        <w:rPr>
          <w:spacing w:val="-3"/>
        </w:rPr>
        <w:t xml:space="preserve"> </w:t>
      </w:r>
      <w:r w:rsidRPr="00E546F7">
        <w:t>files.</w:t>
      </w:r>
      <w:r w:rsidRPr="00E546F7">
        <w:rPr>
          <w:spacing w:val="-4"/>
        </w:rPr>
        <w:t xml:space="preserve"> </w:t>
      </w:r>
      <w:r w:rsidRPr="00E546F7">
        <w:t>Make</w:t>
      </w:r>
      <w:r w:rsidRPr="00E546F7">
        <w:rPr>
          <w:spacing w:val="-3"/>
        </w:rPr>
        <w:t xml:space="preserve"> </w:t>
      </w:r>
      <w:r w:rsidRPr="00E546F7">
        <w:t>sure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handles</w:t>
      </w:r>
      <w:r w:rsidRPr="00E546F7">
        <w:rPr>
          <w:spacing w:val="-3"/>
        </w:rPr>
        <w:t xml:space="preserve"> </w:t>
      </w:r>
      <w:r w:rsidRPr="00E546F7">
        <w:t>different</w:t>
      </w:r>
      <w:r w:rsidRPr="00E546F7">
        <w:rPr>
          <w:spacing w:val="-67"/>
        </w:rPr>
        <w:t xml:space="preserve"> </w:t>
      </w:r>
      <w:r w:rsidRPr="00E546F7">
        <w:t>scenarios and</w:t>
      </w:r>
      <w:r w:rsidRPr="00E546F7">
        <w:rPr>
          <w:spacing w:val="1"/>
        </w:rPr>
        <w:t xml:space="preserve"> </w:t>
      </w:r>
      <w:r w:rsidRPr="00E546F7">
        <w:t>errors gracefully.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8:</w:t>
      </w:r>
      <w:r w:rsidRPr="00E546F7">
        <w:rPr>
          <w:spacing w:val="-1"/>
        </w:rPr>
        <w:t xml:space="preserve"> </w:t>
      </w:r>
      <w:r w:rsidRPr="00E546F7">
        <w:t>Refine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Expand</w:t>
      </w:r>
      <w:r w:rsidRPr="00E546F7">
        <w:rPr>
          <w:spacing w:val="-1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6" w:line="259" w:lineRule="auto"/>
        <w:ind w:left="820" w:right="1093"/>
      </w:pPr>
      <w:r w:rsidRPr="00E546F7">
        <w:t>Refine your program based on testing results. You can also expand the</w:t>
      </w:r>
      <w:r w:rsidRPr="00E546F7">
        <w:rPr>
          <w:spacing w:val="1"/>
        </w:rPr>
        <w:t xml:space="preserve"> </w:t>
      </w:r>
      <w:r w:rsidRPr="00E546F7">
        <w:t>functionality by adding more features, error handling, or optimizing the</w:t>
      </w:r>
      <w:r w:rsidRPr="00E546F7">
        <w:rPr>
          <w:spacing w:val="-67"/>
        </w:rPr>
        <w:t xml:space="preserve"> </w:t>
      </w:r>
      <w:r w:rsidRPr="00E546F7">
        <w:t>code.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rPr>
          <w:spacing w:val="-1"/>
        </w:rPr>
        <w:t>Step</w:t>
      </w:r>
      <w:r w:rsidRPr="00E546F7">
        <w:rPr>
          <w:spacing w:val="-7"/>
        </w:rPr>
        <w:t xml:space="preserve"> </w:t>
      </w:r>
      <w:r w:rsidRPr="00E546F7">
        <w:t>9:</w:t>
      </w:r>
      <w:r w:rsidRPr="00E546F7">
        <w:rPr>
          <w:spacing w:val="-6"/>
        </w:rPr>
        <w:t xml:space="preserve"> </w:t>
      </w:r>
      <w:r w:rsidRPr="00E546F7">
        <w:t>Document</w:t>
      </w:r>
      <w:r w:rsidRPr="00E546F7">
        <w:rPr>
          <w:spacing w:val="-17"/>
        </w:rPr>
        <w:t xml:space="preserve"> </w:t>
      </w:r>
      <w:r w:rsidRPr="00E546F7">
        <w:t>Your</w:t>
      </w:r>
      <w:r w:rsidRPr="00E546F7">
        <w:rPr>
          <w:spacing w:val="-7"/>
        </w:rPr>
        <w:t xml:space="preserve"> </w:t>
      </w:r>
      <w:r w:rsidRPr="00E546F7">
        <w:t>Code</w:t>
      </w:r>
      <w:r w:rsidRPr="00E546F7">
        <w:rPr>
          <w:spacing w:val="-7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4" w:line="259" w:lineRule="auto"/>
        <w:ind w:left="820" w:right="960"/>
      </w:pPr>
      <w:r w:rsidRPr="00E546F7">
        <w:t>Document your code by adding comments to explain the functionality of</w:t>
      </w:r>
      <w:r w:rsidRPr="00E546F7">
        <w:rPr>
          <w:spacing w:val="-67"/>
        </w:rPr>
        <w:t xml:space="preserve"> </w:t>
      </w:r>
      <w:r w:rsidRPr="00E546F7">
        <w:t>different sections of your program. This will make it easier for others</w:t>
      </w:r>
      <w:r w:rsidRPr="00E546F7">
        <w:rPr>
          <w:spacing w:val="1"/>
        </w:rPr>
        <w:t xml:space="preserve"> </w:t>
      </w:r>
      <w:r w:rsidRPr="00E546F7">
        <w:t>(and yourself)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understand the code in the future.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10:</w:t>
      </w:r>
      <w:r w:rsidRPr="00E546F7">
        <w:rPr>
          <w:spacing w:val="-3"/>
        </w:rPr>
        <w:t xml:space="preserve"> </w:t>
      </w:r>
      <w:r w:rsidRPr="00E546F7">
        <w:t>Compile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Distribute</w:t>
      </w:r>
    </w:p>
    <w:p w:rsidR="002319CD" w:rsidRPr="00E546F7" w:rsidRDefault="00B80098">
      <w:pPr>
        <w:pStyle w:val="BodyText"/>
        <w:spacing w:before="187" w:line="259" w:lineRule="auto"/>
        <w:ind w:left="820" w:right="960"/>
      </w:pPr>
      <w:r w:rsidRPr="00E546F7">
        <w:t>Once your program is complete and thoroughly tested, compile it into an</w:t>
      </w:r>
      <w:r w:rsidRPr="00E546F7">
        <w:rPr>
          <w:spacing w:val="-67"/>
        </w:rPr>
        <w:t xml:space="preserve"> </w:t>
      </w:r>
      <w:r w:rsidRPr="00E546F7">
        <w:t>executable file. If you want to distribute the program, you can create an</w:t>
      </w:r>
      <w:r w:rsidRPr="00E546F7">
        <w:rPr>
          <w:spacing w:val="1"/>
        </w:rPr>
        <w:t xml:space="preserve"> </w:t>
      </w:r>
      <w:r w:rsidRPr="00E546F7">
        <w:t>installer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provide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executable</w:t>
      </w:r>
      <w:r w:rsidRPr="00E546F7">
        <w:rPr>
          <w:spacing w:val="-2"/>
        </w:rPr>
        <w:t xml:space="preserve"> </w:t>
      </w:r>
      <w:r w:rsidRPr="00E546F7">
        <w:t>along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necessary</w:t>
      </w:r>
      <w:r w:rsidRPr="00E546F7">
        <w:rPr>
          <w:spacing w:val="-1"/>
        </w:rPr>
        <w:t xml:space="preserve"> </w:t>
      </w:r>
      <w:r w:rsidRPr="00E546F7">
        <w:t>instructions.</w:t>
      </w:r>
    </w:p>
    <w:p w:rsidR="002319CD" w:rsidRPr="00E546F7" w:rsidRDefault="00B80098">
      <w:pPr>
        <w:pStyle w:val="Heading2"/>
        <w:spacing w:before="159"/>
        <w:jc w:val="both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820" w:right="6876"/>
      </w:pPr>
      <w:r w:rsidRPr="00E546F7">
        <w:lastRenderedPageBreak/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#include &lt;fcntl.h&gt;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1"/>
        </w:rPr>
        <w:t xml:space="preserve"> </w:t>
      </w:r>
      <w:r w:rsidRPr="00E546F7">
        <w:t>&lt;unistd.h&gt;</w:t>
      </w:r>
    </w:p>
    <w:p w:rsidR="002319CD" w:rsidRPr="00E546F7" w:rsidRDefault="00B80098">
      <w:pPr>
        <w:pStyle w:val="BodyText"/>
        <w:spacing w:line="376" w:lineRule="auto"/>
        <w:ind w:left="820" w:right="5781"/>
      </w:pPr>
      <w:r w:rsidRPr="00E546F7">
        <w:t>#define BUFFER_SIZE 4096</w:t>
      </w:r>
      <w:r w:rsidRPr="00E546F7">
        <w:rPr>
          <w:spacing w:val="-67"/>
        </w:rPr>
        <w:t xml:space="preserve"> </w:t>
      </w:r>
      <w:r w:rsidRPr="00E546F7">
        <w:t>void copy(){</w:t>
      </w:r>
    </w:p>
    <w:p w:rsidR="002319CD" w:rsidRPr="00E546F7" w:rsidRDefault="00B80098">
      <w:pPr>
        <w:pStyle w:val="BodyText"/>
        <w:spacing w:line="256" w:lineRule="auto"/>
        <w:ind w:left="820" w:right="1939" w:firstLine="720"/>
      </w:pPr>
      <w:r w:rsidRPr="00E546F7">
        <w:t>const char *sourcefile=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"C:/Users/itssk/OneDrive/Desktop/sasi.txt";</w:t>
      </w:r>
    </w:p>
    <w:p w:rsidR="002319CD" w:rsidRPr="00E546F7" w:rsidRDefault="00B80098">
      <w:pPr>
        <w:pStyle w:val="BodyText"/>
        <w:spacing w:before="166" w:line="376" w:lineRule="auto"/>
        <w:ind w:left="1098" w:right="839"/>
      </w:pPr>
      <w:r w:rsidRPr="00E546F7">
        <w:rPr>
          <w:spacing w:val="-1"/>
        </w:rPr>
        <w:t>const</w:t>
      </w:r>
      <w:r w:rsidRPr="00E546F7">
        <w:rPr>
          <w:spacing w:val="8"/>
        </w:rPr>
        <w:t xml:space="preserve"> </w:t>
      </w:r>
      <w:r w:rsidRPr="00E546F7">
        <w:rPr>
          <w:spacing w:val="-1"/>
        </w:rPr>
        <w:t>char</w:t>
      </w:r>
      <w:r w:rsidRPr="00E546F7">
        <w:rPr>
          <w:spacing w:val="4"/>
        </w:rPr>
        <w:t xml:space="preserve"> </w:t>
      </w:r>
      <w:r w:rsidRPr="00E546F7">
        <w:rPr>
          <w:spacing w:val="-1"/>
        </w:rPr>
        <w:t>*destination_file="C:/Users/itssk/OneDrive/Desktop/sk.txt";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r w:rsidRPr="00E546F7">
        <w:t>source_fd =</w:t>
      </w:r>
      <w:r w:rsidRPr="00E546F7">
        <w:rPr>
          <w:spacing w:val="-2"/>
        </w:rPr>
        <w:t xml:space="preserve"> </w:t>
      </w:r>
      <w:r w:rsidRPr="00E546F7">
        <w:t>open(sourcefile,</w:t>
      </w:r>
      <w:r w:rsidRPr="00E546F7">
        <w:rPr>
          <w:spacing w:val="-2"/>
        </w:rPr>
        <w:t xml:space="preserve"> </w:t>
      </w:r>
      <w:r w:rsidRPr="00E546F7">
        <w:t>O_RDONLY);</w:t>
      </w:r>
    </w:p>
    <w:p w:rsidR="002319CD" w:rsidRPr="00E546F7" w:rsidRDefault="00B80098">
      <w:pPr>
        <w:pStyle w:val="BodyText"/>
        <w:spacing w:before="4" w:line="259" w:lineRule="auto"/>
        <w:ind w:left="820" w:right="1429" w:firstLine="278"/>
      </w:pPr>
      <w:r w:rsidRPr="00E546F7">
        <w:rPr>
          <w:spacing w:val="-1"/>
        </w:rPr>
        <w:t>int</w:t>
      </w:r>
      <w:r w:rsidRPr="00E546F7">
        <w:rPr>
          <w:spacing w:val="-9"/>
        </w:rPr>
        <w:t xml:space="preserve"> </w:t>
      </w:r>
      <w:r w:rsidRPr="00E546F7">
        <w:rPr>
          <w:spacing w:val="-1"/>
        </w:rPr>
        <w:t>dest_fd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open(destination_file,</w:t>
      </w:r>
      <w:r w:rsidRPr="00E546F7">
        <w:rPr>
          <w:spacing w:val="-8"/>
        </w:rPr>
        <w:t xml:space="preserve"> </w:t>
      </w:r>
      <w:r w:rsidRPr="00E546F7">
        <w:t>O_WRONLY</w:t>
      </w:r>
      <w:r w:rsidRPr="00E546F7">
        <w:rPr>
          <w:spacing w:val="-17"/>
        </w:rPr>
        <w:t xml:space="preserve"> </w:t>
      </w:r>
      <w:r w:rsidRPr="00E546F7">
        <w:t>|</w:t>
      </w:r>
      <w:r w:rsidRPr="00E546F7">
        <w:rPr>
          <w:spacing w:val="-8"/>
        </w:rPr>
        <w:t xml:space="preserve"> </w:t>
      </w:r>
      <w:r w:rsidRPr="00E546F7">
        <w:t>O_CREAT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O_TRUNC,</w:t>
      </w:r>
      <w:r w:rsidRPr="00E546F7">
        <w:rPr>
          <w:spacing w:val="-3"/>
        </w:rPr>
        <w:t xml:space="preserve"> </w:t>
      </w:r>
      <w:r w:rsidRPr="00E546F7">
        <w:t>0666);</w:t>
      </w:r>
    </w:p>
    <w:p w:rsidR="002319CD" w:rsidRPr="00E546F7" w:rsidRDefault="00B80098">
      <w:pPr>
        <w:pStyle w:val="BodyText"/>
        <w:spacing w:before="159" w:line="376" w:lineRule="auto"/>
        <w:ind w:left="1098" w:right="4833"/>
      </w:pPr>
      <w:r w:rsidRPr="00E546F7">
        <w:t>char buffer[BUFFER_SIZE];</w:t>
      </w:r>
      <w:r w:rsidRPr="00E546F7">
        <w:rPr>
          <w:spacing w:val="1"/>
        </w:rPr>
        <w:t xml:space="preserve"> </w:t>
      </w:r>
      <w:r w:rsidRPr="00E546F7">
        <w:t>ssize_t</w:t>
      </w:r>
      <w:r w:rsidRPr="00E546F7">
        <w:rPr>
          <w:spacing w:val="-12"/>
        </w:rPr>
        <w:t xml:space="preserve"> </w:t>
      </w:r>
      <w:r w:rsidRPr="00E546F7">
        <w:t>bytesRead,</w:t>
      </w:r>
      <w:r w:rsidRPr="00E546F7">
        <w:rPr>
          <w:spacing w:val="-14"/>
        </w:rPr>
        <w:t xml:space="preserve"> </w:t>
      </w:r>
      <w:r w:rsidRPr="00E546F7">
        <w:t>bytesWritten;</w:t>
      </w:r>
    </w:p>
    <w:p w:rsidR="002319CD" w:rsidRPr="00E546F7" w:rsidRDefault="00B80098">
      <w:pPr>
        <w:pStyle w:val="BodyText"/>
        <w:spacing w:before="4" w:line="376" w:lineRule="auto"/>
        <w:ind w:left="1377" w:hanging="279"/>
      </w:pPr>
      <w:r w:rsidRPr="00E546F7">
        <w:t>while</w:t>
      </w:r>
      <w:r w:rsidRPr="00E546F7">
        <w:rPr>
          <w:spacing w:val="-5"/>
        </w:rPr>
        <w:t xml:space="preserve"> </w:t>
      </w:r>
      <w:r w:rsidRPr="00E546F7">
        <w:t>((bytesRead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read(source_fd,</w:t>
      </w:r>
      <w:r w:rsidRPr="00E546F7">
        <w:rPr>
          <w:spacing w:val="-9"/>
        </w:rPr>
        <w:t xml:space="preserve"> </w:t>
      </w:r>
      <w:r w:rsidRPr="00E546F7">
        <w:t>buffer,</w:t>
      </w:r>
      <w:r w:rsidRPr="00E546F7">
        <w:rPr>
          <w:spacing w:val="-5"/>
        </w:rPr>
        <w:t xml:space="preserve"> </w:t>
      </w:r>
      <w:r w:rsidRPr="00E546F7">
        <w:t>BUFFER_SIZE))</w:t>
      </w:r>
      <w:r w:rsidRPr="00E546F7">
        <w:rPr>
          <w:spacing w:val="-7"/>
        </w:rPr>
        <w:t xml:space="preserve"> </w:t>
      </w:r>
      <w:r w:rsidRPr="00E546F7">
        <w:t>&gt;</w:t>
      </w:r>
      <w:r w:rsidRPr="00E546F7">
        <w:rPr>
          <w:spacing w:val="-5"/>
        </w:rPr>
        <w:t xml:space="preserve"> </w:t>
      </w:r>
      <w:r w:rsidRPr="00E546F7">
        <w:t>0)</w:t>
      </w:r>
      <w:r w:rsidRPr="00E546F7">
        <w:rPr>
          <w:spacing w:val="-5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bytesWritten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write(dest_fd,</w:t>
      </w:r>
      <w:r w:rsidRPr="00E546F7">
        <w:rPr>
          <w:spacing w:val="-2"/>
        </w:rPr>
        <w:t xml:space="preserve"> </w:t>
      </w:r>
      <w:r w:rsidRPr="00E546F7">
        <w:t>buffer,</w:t>
      </w:r>
      <w:r w:rsidRPr="00E546F7">
        <w:rPr>
          <w:spacing w:val="-3"/>
        </w:rPr>
        <w:t xml:space="preserve"> </w:t>
      </w:r>
      <w:r w:rsidRPr="00E546F7">
        <w:t>bytesRead);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 w:line="379" w:lineRule="auto"/>
        <w:ind w:left="1098" w:right="6888"/>
      </w:pPr>
      <w:r w:rsidRPr="00E546F7">
        <w:t>close(source_fd);</w:t>
      </w:r>
      <w:r w:rsidRPr="00E546F7">
        <w:rPr>
          <w:spacing w:val="-67"/>
        </w:rPr>
        <w:t xml:space="preserve"> </w:t>
      </w:r>
      <w:r w:rsidRPr="00E546F7">
        <w:t>close(dest_fd);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printf("File</w:t>
      </w:r>
      <w:r w:rsidRPr="00E546F7">
        <w:rPr>
          <w:spacing w:val="-11"/>
        </w:rPr>
        <w:t xml:space="preserve"> </w:t>
      </w:r>
      <w:r w:rsidRPr="00E546F7">
        <w:t>copied</w:t>
      </w:r>
      <w:r w:rsidRPr="00E546F7">
        <w:rPr>
          <w:spacing w:val="-14"/>
        </w:rPr>
        <w:t xml:space="preserve"> </w:t>
      </w:r>
      <w:r w:rsidRPr="00E546F7">
        <w:t>successfully.\n");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void</w:t>
      </w:r>
      <w:r w:rsidRPr="00E546F7">
        <w:rPr>
          <w:spacing w:val="-1"/>
        </w:rPr>
        <w:t xml:space="preserve"> </w:t>
      </w:r>
      <w:r w:rsidRPr="00E546F7">
        <w:t>create()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char</w:t>
      </w:r>
      <w:r w:rsidRPr="00E546F7">
        <w:rPr>
          <w:spacing w:val="-6"/>
        </w:rPr>
        <w:t xml:space="preserve"> </w:t>
      </w:r>
      <w:r w:rsidRPr="00E546F7">
        <w:t>path[100];</w:t>
      </w:r>
    </w:p>
    <w:p w:rsidR="002319CD" w:rsidRPr="00E546F7" w:rsidRDefault="00B80098">
      <w:pPr>
        <w:pStyle w:val="BodyText"/>
        <w:spacing w:before="185" w:line="379" w:lineRule="auto"/>
        <w:ind w:left="1540" w:right="1429"/>
      </w:pPr>
      <w:r w:rsidRPr="00E546F7">
        <w:t>FILE *fp;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fp=fopen("C:/Users/itssk/OneDrive/Desktop/sasi.txt","w");</w:t>
      </w:r>
      <w:r w:rsidRPr="00E546F7">
        <w:rPr>
          <w:spacing w:val="-67"/>
        </w:rPr>
        <w:t xml:space="preserve"> </w:t>
      </w:r>
      <w:r w:rsidRPr="00E546F7">
        <w:t>printf("file</w:t>
      </w:r>
      <w:r w:rsidRPr="00E546F7">
        <w:rPr>
          <w:spacing w:val="-1"/>
        </w:rPr>
        <w:t xml:space="preserve"> </w:t>
      </w:r>
      <w:r w:rsidRPr="00E546F7">
        <w:t>created</w:t>
      </w:r>
      <w:r w:rsidRPr="00E546F7">
        <w:rPr>
          <w:spacing w:val="1"/>
        </w:rPr>
        <w:t xml:space="preserve"> </w:t>
      </w:r>
      <w:r w:rsidRPr="00E546F7">
        <w:t>successfully");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}</w:t>
      </w:r>
    </w:p>
    <w:p w:rsidR="002319CD" w:rsidRPr="00E546F7" w:rsidRDefault="002319CD">
      <w:pPr>
        <w:spacing w:line="320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r w:rsidRPr="00E546F7">
        <w:t>main(){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n;</w:t>
      </w:r>
    </w:p>
    <w:p w:rsidR="002319CD" w:rsidRPr="00E546F7" w:rsidRDefault="00B80098">
      <w:pPr>
        <w:pStyle w:val="BodyText"/>
        <w:spacing w:before="187" w:line="376" w:lineRule="auto"/>
        <w:ind w:left="1540" w:right="1490"/>
      </w:pPr>
      <w:r w:rsidRPr="00E546F7">
        <w:t>printf("1. Create \t2. Copy \t3. Delete\nEnter your choice: " );</w:t>
      </w:r>
      <w:r w:rsidRPr="00E546F7">
        <w:rPr>
          <w:spacing w:val="-67"/>
        </w:rPr>
        <w:t xml:space="preserve"> </w:t>
      </w:r>
      <w:r w:rsidRPr="00E546F7">
        <w:t>scanf("%d",&amp;n);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switch(n){</w:t>
      </w:r>
    </w:p>
    <w:p w:rsidR="002319CD" w:rsidRPr="00E546F7" w:rsidRDefault="00B80098">
      <w:pPr>
        <w:pStyle w:val="BodyText"/>
        <w:spacing w:before="185" w:line="379" w:lineRule="auto"/>
        <w:ind w:left="1540" w:right="6900" w:firstLine="720"/>
      </w:pPr>
      <w:r w:rsidRPr="00E546F7">
        <w:t>case 1:</w:t>
      </w:r>
      <w:r w:rsidRPr="00E546F7">
        <w:rPr>
          <w:spacing w:val="-67"/>
        </w:rPr>
        <w:t xml:space="preserve"> </w:t>
      </w:r>
      <w:r w:rsidRPr="00E546F7">
        <w:t>create();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4" w:line="379" w:lineRule="auto"/>
        <w:ind w:left="2260" w:right="6861"/>
      </w:pPr>
      <w:r w:rsidRPr="00E546F7">
        <w:t>copy();</w:t>
      </w:r>
      <w:r w:rsidRPr="00E546F7">
        <w:rPr>
          <w:spacing w:val="-67"/>
        </w:rPr>
        <w:t xml:space="preserve"> </w:t>
      </w:r>
      <w:r w:rsidRPr="00E546F7">
        <w:t>break;</w:t>
      </w:r>
      <w:r w:rsidRPr="00E546F7">
        <w:rPr>
          <w:spacing w:val="1"/>
        </w:rPr>
        <w:t xml:space="preserve"> </w:t>
      </w: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line="379" w:lineRule="auto"/>
        <w:ind w:left="2981"/>
      </w:pPr>
      <w:r w:rsidRPr="00E546F7">
        <w:rPr>
          <w:spacing w:val="-1"/>
        </w:rPr>
        <w:t>remove("C:/Users/itssk/OneDrive/Desktop/sasi.txt");</w:t>
      </w:r>
      <w:r w:rsidRPr="00E546F7">
        <w:rPr>
          <w:spacing w:val="-67"/>
        </w:rPr>
        <w:t xml:space="preserve"> </w:t>
      </w:r>
      <w:r w:rsidRPr="00E546F7">
        <w:t>printf("Deleted successfully");</w:t>
      </w:r>
    </w:p>
    <w:p w:rsidR="002319CD" w:rsidRPr="00E546F7" w:rsidRDefault="00B80098">
      <w:pPr>
        <w:pStyle w:val="BodyText"/>
        <w:spacing w:line="316" w:lineRule="exact"/>
        <w:ind w:left="820"/>
      </w:pPr>
      <w:r w:rsidRPr="00E546F7">
        <w:t>}}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42"/>
        </w:rPr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429" w:hanging="36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two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structure.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6" w:line="259" w:lineRule="auto"/>
        <w:ind w:left="820" w:right="1429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organize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6"/>
        </w:rPr>
        <w:t xml:space="preserve"> </w:t>
      </w:r>
      <w:r w:rsidRPr="00E546F7">
        <w:t>using</w:t>
      </w:r>
      <w:r w:rsidRPr="00E546F7">
        <w:rPr>
          <w:spacing w:val="-5"/>
        </w:rPr>
        <w:t xml:space="preserve"> </w:t>
      </w:r>
      <w:r w:rsidRPr="00E546F7">
        <w:t>two</w:t>
      </w:r>
      <w:r w:rsidRPr="00E546F7">
        <w:rPr>
          <w:spacing w:val="-3"/>
        </w:rPr>
        <w:t xml:space="preserve"> </w:t>
      </w:r>
      <w:r w:rsidRPr="00E546F7">
        <w:t>level</w:t>
      </w:r>
      <w:r w:rsidRPr="00E546F7">
        <w:rPr>
          <w:spacing w:val="-3"/>
        </w:rPr>
        <w:t xml:space="preserve"> </w:t>
      </w:r>
      <w:r w:rsidRPr="00E546F7">
        <w:t>directory</w:t>
      </w:r>
      <w:r w:rsidRPr="00E546F7">
        <w:rPr>
          <w:spacing w:val="-67"/>
        </w:rPr>
        <w:t xml:space="preserve"> </w:t>
      </w:r>
      <w:r w:rsidRPr="00E546F7">
        <w:t>structure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before="26" w:line="259" w:lineRule="auto"/>
        <w:ind w:right="998" w:firstLine="0"/>
        <w:rPr>
          <w:sz w:val="28"/>
        </w:rPr>
      </w:pPr>
      <w:r w:rsidRPr="00E546F7">
        <w:rPr>
          <w:sz w:val="28"/>
        </w:rPr>
        <w:t>Define Structures: Define structures for files and directories. Each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directory structure should contain an array for files and an array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subdirectories.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297" w:firstLine="0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Directory: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serves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starting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two-level directory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347" w:firstLine="0"/>
        <w:rPr>
          <w:sz w:val="28"/>
        </w:rPr>
      </w:pPr>
      <w:r w:rsidRPr="00E546F7">
        <w:rPr>
          <w:sz w:val="28"/>
        </w:rPr>
        <w:t>Add Files to Directories: Implement a function to add files to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specific directory. Handle adding files, updating the file count,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handling errors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if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88" w:firstLine="0"/>
        <w:rPr>
          <w:sz w:val="28"/>
        </w:rPr>
      </w:pPr>
      <w:r w:rsidRPr="00E546F7">
        <w:rPr>
          <w:sz w:val="28"/>
        </w:rPr>
        <w:t>Add Subdirectories: Implement a function to add subdirectories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 specific directory. Manage adding directories, updating the 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 handling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 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parent directory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96" w:firstLine="0"/>
        <w:rPr>
          <w:sz w:val="28"/>
        </w:rPr>
      </w:pPr>
      <w:r w:rsidRPr="00E546F7">
        <w:rPr>
          <w:sz w:val="28"/>
        </w:rPr>
        <w:t>List Files and Subdirectories: Create functions to list all the files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subdirectories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directory.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These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iterate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through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arrays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 print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 names.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03" w:firstLine="0"/>
        <w:rPr>
          <w:sz w:val="28"/>
        </w:rPr>
      </w:pPr>
      <w:r w:rsidRPr="00E546F7">
        <w:rPr>
          <w:sz w:val="28"/>
        </w:rPr>
        <w:t>Delete Files and Subdirectories (Optional): Implement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delete files and subdirectories from a directory. Handle removing files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directories, updating the counts, and handling errors if the file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directory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found.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32" w:firstLine="0"/>
        <w:rPr>
          <w:sz w:val="28"/>
        </w:rPr>
      </w:pPr>
      <w:r w:rsidRPr="00E546F7">
        <w:rPr>
          <w:sz w:val="28"/>
        </w:rPr>
        <w:t>Implement User Interface: Design a user interface for interacting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with the program. This could be a menu-driven interface where users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add files, add subdirectories, list files, list subdirectories, delete files,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subdirectories,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or exit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10" w:firstLine="0"/>
        <w:rPr>
          <w:sz w:val="28"/>
        </w:rPr>
      </w:pPr>
      <w:r w:rsidRPr="00E546F7">
        <w:rPr>
          <w:spacing w:val="-2"/>
          <w:sz w:val="28"/>
        </w:rPr>
        <w:t xml:space="preserve">Test </w:t>
      </w:r>
      <w:r w:rsidRPr="00E546F7">
        <w:rPr>
          <w:spacing w:val="-1"/>
          <w:sz w:val="28"/>
        </w:rPr>
        <w:t>the Program: Compile the program and test it thoroughly. Add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files, add subdirectories, list files, list subdirectories, delete files,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 subdirectories. Ensure the program handles different scenarios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errors gracefully.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1"/>
        </w:tabs>
        <w:spacing w:line="259" w:lineRule="auto"/>
        <w:ind w:right="823" w:firstLine="0"/>
        <w:jc w:val="both"/>
        <w:rPr>
          <w:sz w:val="28"/>
        </w:rPr>
      </w:pPr>
      <w:r w:rsidRPr="00E546F7">
        <w:rPr>
          <w:sz w:val="28"/>
        </w:rPr>
        <w:t>Refine and Expand (Optional): Refine the program based on testing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results. Expand the functionality by adding more features, error handling,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optimizing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 code.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61" w:firstLine="0"/>
        <w:rPr>
          <w:sz w:val="28"/>
        </w:rPr>
      </w:pPr>
      <w:r w:rsidRPr="00E546F7">
        <w:rPr>
          <w:spacing w:val="-1"/>
          <w:sz w:val="28"/>
        </w:rPr>
        <w:t>Document</w:t>
      </w:r>
      <w:r w:rsidRPr="00E546F7">
        <w:rPr>
          <w:spacing w:val="-17"/>
          <w:sz w:val="28"/>
        </w:rPr>
        <w:t xml:space="preserve"> </w:t>
      </w:r>
      <w:r w:rsidRPr="00E546F7">
        <w:rPr>
          <w:spacing w:val="-1"/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pacing w:val="-1"/>
          <w:sz w:val="28"/>
        </w:rPr>
        <w:t>Code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Document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adding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comments to explain the functionality of different sections. This will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make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 easier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 others 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understand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 the future.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7" w:line="259" w:lineRule="auto"/>
        <w:ind w:left="820" w:right="693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6912"/>
      </w:pPr>
      <w:r w:rsidRPr="00E546F7">
        <w:lastRenderedPageBreak/>
        <w:t>#include &lt;string.h&gt;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line="256" w:lineRule="auto"/>
        <w:ind w:left="1098" w:right="2092"/>
      </w:pPr>
      <w:r w:rsidRPr="00E546F7">
        <w:t>char mainDirectory[] = "C:/Users/itssk/OneDrive/Desktop";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subDirectory[] =</w:t>
      </w:r>
      <w:r w:rsidRPr="00E546F7">
        <w:rPr>
          <w:spacing w:val="-1"/>
        </w:rPr>
        <w:t xml:space="preserve"> </w:t>
      </w:r>
      <w:r w:rsidRPr="00E546F7">
        <w:t>"os";</w:t>
      </w:r>
    </w:p>
    <w:p w:rsidR="002319CD" w:rsidRPr="00E546F7" w:rsidRDefault="00B80098">
      <w:pPr>
        <w:pStyle w:val="BodyText"/>
        <w:spacing w:before="5" w:line="259" w:lineRule="auto"/>
        <w:ind w:left="1098" w:right="5133"/>
      </w:pPr>
      <w:r w:rsidRPr="00E546F7">
        <w:t>char fileName[] = "example.txt";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filePath[200];</w:t>
      </w:r>
    </w:p>
    <w:p w:rsidR="002319CD" w:rsidRPr="00E546F7" w:rsidRDefault="00B80098">
      <w:pPr>
        <w:pStyle w:val="BodyText"/>
        <w:spacing w:before="1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r w:rsidRPr="00E546F7">
        <w:t>mainDirPath[200];</w:t>
      </w:r>
    </w:p>
    <w:p w:rsidR="002319CD" w:rsidRPr="00E546F7" w:rsidRDefault="00B80098">
      <w:pPr>
        <w:pStyle w:val="BodyText"/>
        <w:spacing w:before="23" w:line="259" w:lineRule="auto"/>
        <w:ind w:left="820" w:firstLine="278"/>
      </w:pPr>
      <w:r w:rsidRPr="00E546F7">
        <w:t>snprintf(mainDirPath,</w:t>
      </w:r>
      <w:r w:rsidRPr="00E546F7">
        <w:rPr>
          <w:spacing w:val="-18"/>
        </w:rPr>
        <w:t xml:space="preserve"> </w:t>
      </w:r>
      <w:r w:rsidRPr="00E546F7">
        <w:t>sizeof(mainDirPath),</w:t>
      </w:r>
      <w:r w:rsidRPr="00E546F7">
        <w:rPr>
          <w:spacing w:val="-15"/>
        </w:rPr>
        <w:t xml:space="preserve"> </w:t>
      </w:r>
      <w:r w:rsidRPr="00E546F7">
        <w:t>"%s/%s/",</w:t>
      </w:r>
      <w:r w:rsidRPr="00E546F7">
        <w:rPr>
          <w:spacing w:val="-14"/>
        </w:rPr>
        <w:t xml:space="preserve"> </w:t>
      </w:r>
      <w:r w:rsidRPr="00E546F7">
        <w:t>mainDirectory,</w:t>
      </w:r>
      <w:r w:rsidRPr="00E546F7">
        <w:rPr>
          <w:spacing w:val="-67"/>
        </w:rPr>
        <w:t xml:space="preserve"> </w:t>
      </w:r>
      <w:r w:rsidRPr="00E546F7">
        <w:t>subDirectory);</w:t>
      </w:r>
    </w:p>
    <w:p w:rsidR="002319CD" w:rsidRPr="00E546F7" w:rsidRDefault="00B80098">
      <w:pPr>
        <w:pStyle w:val="BodyText"/>
        <w:spacing w:before="1" w:line="259" w:lineRule="auto"/>
        <w:ind w:left="1098" w:right="1154"/>
      </w:pPr>
      <w:r w:rsidRPr="00E546F7">
        <w:t>snprintf(filePath, sizeof(filePath), "%s%s", mainDirPath, fileName);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r w:rsidRPr="00E546F7">
        <w:t>fopen(filePath,</w:t>
      </w:r>
      <w:r w:rsidRPr="00E546F7">
        <w:rPr>
          <w:spacing w:val="-1"/>
        </w:rPr>
        <w:t xml:space="preserve"> </w:t>
      </w:r>
      <w:r w:rsidRPr="00E546F7">
        <w:t>"w");</w:t>
      </w:r>
    </w:p>
    <w:p w:rsidR="002319CD" w:rsidRPr="00E546F7" w:rsidRDefault="00B80098">
      <w:pPr>
        <w:pStyle w:val="BodyText"/>
        <w:spacing w:before="1" w:line="259" w:lineRule="auto"/>
        <w:ind w:left="1377" w:right="5153" w:hanging="279"/>
      </w:pPr>
      <w:r w:rsidRPr="00E546F7">
        <w:t>if</w:t>
      </w:r>
      <w:r w:rsidRPr="00E546F7">
        <w:rPr>
          <w:spacing w:val="18"/>
        </w:rPr>
        <w:t xml:space="preserve"> </w:t>
      </w:r>
      <w:r w:rsidRPr="00E546F7">
        <w:t>(file</w:t>
      </w:r>
      <w:r w:rsidRPr="00E546F7">
        <w:rPr>
          <w:spacing w:val="17"/>
        </w:rPr>
        <w:t xml:space="preserve"> </w:t>
      </w:r>
      <w:r w:rsidRPr="00E546F7">
        <w:t>==</w:t>
      </w:r>
      <w:r w:rsidRPr="00E546F7">
        <w:rPr>
          <w:spacing w:val="18"/>
        </w:rPr>
        <w:t xml:space="preserve"> </w:t>
      </w:r>
      <w:r w:rsidRPr="00E546F7">
        <w:t>NULL)</w:t>
      </w:r>
      <w:r w:rsidRPr="00E546F7">
        <w:rPr>
          <w:spacing w:val="18"/>
        </w:rPr>
        <w:t xml:space="preserve"> </w:t>
      </w:r>
      <w:r w:rsidRPr="00E546F7">
        <w:t>{</w:t>
      </w:r>
      <w:r w:rsidRPr="00E546F7">
        <w:rPr>
          <w:spacing w:val="1"/>
        </w:rPr>
        <w:t xml:space="preserve"> </w:t>
      </w:r>
      <w:r w:rsidRPr="00E546F7">
        <w:t>printf("Error creating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1098" w:right="3596"/>
      </w:pPr>
      <w:r w:rsidRPr="00E546F7">
        <w:t>fprintf(file, "This is an example file content.");</w:t>
      </w:r>
      <w:r w:rsidRPr="00E546F7">
        <w:rPr>
          <w:spacing w:val="-67"/>
        </w:rPr>
        <w:t xml:space="preserve"> </w:t>
      </w:r>
      <w:r w:rsidRPr="00E546F7">
        <w:t>printf("File</w:t>
      </w:r>
      <w:r w:rsidRPr="00E546F7">
        <w:rPr>
          <w:spacing w:val="-2"/>
        </w:rPr>
        <w:t xml:space="preserve"> </w:t>
      </w:r>
      <w:r w:rsidRPr="00E546F7">
        <w:t>created</w:t>
      </w:r>
      <w:r w:rsidRPr="00E546F7">
        <w:rPr>
          <w:spacing w:val="-2"/>
        </w:rPr>
        <w:t xml:space="preserve"> </w:t>
      </w:r>
      <w:r w:rsidRPr="00E546F7">
        <w:t>successfully:</w:t>
      </w:r>
      <w:r w:rsidRPr="00E546F7">
        <w:rPr>
          <w:spacing w:val="-1"/>
        </w:rPr>
        <w:t xml:space="preserve"> </w:t>
      </w:r>
      <w:r w:rsidRPr="00E546F7">
        <w:t>%s\n");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5" cy="1409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spacing w:before="1" w:line="256" w:lineRule="auto"/>
        <w:ind w:left="820" w:right="1132"/>
        <w:rPr>
          <w:sz w:val="28"/>
        </w:rPr>
      </w:pPr>
      <w:r w:rsidRPr="00E546F7">
        <w:rPr>
          <w:sz w:val="28"/>
        </w:rPr>
        <w:t>16.</w:t>
      </w:r>
      <w:r w:rsidRPr="00E546F7">
        <w:rPr>
          <w:spacing w:val="63"/>
          <w:sz w:val="28"/>
        </w:rPr>
        <w:t xml:space="preserve"> </w:t>
      </w:r>
      <w:r w:rsidRPr="00E546F7">
        <w:rPr>
          <w:sz w:val="28"/>
        </w:rPr>
        <w:t>Develop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implementing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employee details</w:t>
      </w:r>
    </w:p>
    <w:p w:rsidR="002319CD" w:rsidRPr="00E546F7" w:rsidRDefault="00B80098">
      <w:pPr>
        <w:pStyle w:val="Heading2"/>
        <w:spacing w:before="165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 w:line="259" w:lineRule="auto"/>
        <w:ind w:left="820" w:right="1429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develop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implementing</w:t>
      </w:r>
      <w:r w:rsidRPr="00E546F7">
        <w:rPr>
          <w:spacing w:val="-7"/>
        </w:rPr>
        <w:t xml:space="preserve"> </w:t>
      </w:r>
      <w:r w:rsidRPr="00E546F7">
        <w:t>random</w:t>
      </w:r>
      <w:r w:rsidRPr="00E546F7">
        <w:rPr>
          <w:spacing w:val="-3"/>
        </w:rPr>
        <w:t xml:space="preserve"> </w:t>
      </w:r>
      <w:r w:rsidRPr="00E546F7">
        <w:t>access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processing the employee</w:t>
      </w:r>
      <w:r w:rsidRPr="00E546F7">
        <w:rPr>
          <w:spacing w:val="-1"/>
        </w:rPr>
        <w:t xml:space="preserve"> </w:t>
      </w:r>
      <w:r w:rsidRPr="00E546F7">
        <w:t>details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1"/>
        </w:tabs>
        <w:spacing w:before="187" w:line="259" w:lineRule="auto"/>
        <w:ind w:right="980" w:firstLine="0"/>
        <w:jc w:val="both"/>
        <w:rPr>
          <w:sz w:val="28"/>
        </w:rPr>
      </w:pPr>
      <w:r w:rsidRPr="00E546F7">
        <w:rPr>
          <w:sz w:val="28"/>
        </w:rPr>
        <w:t>Define Structure: Define a structure to represent employee details.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attributes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employee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ID,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name,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salary,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relevant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information.</w:t>
      </w:r>
    </w:p>
    <w:p w:rsidR="002319CD" w:rsidRPr="00E546F7" w:rsidRDefault="002319CD">
      <w:pPr>
        <w:spacing w:line="259" w:lineRule="auto"/>
        <w:jc w:val="both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62" w:line="259" w:lineRule="auto"/>
        <w:ind w:right="1209" w:firstLine="0"/>
        <w:rPr>
          <w:sz w:val="28"/>
        </w:rPr>
      </w:pPr>
      <w:r w:rsidRPr="00E546F7">
        <w:rPr>
          <w:sz w:val="28"/>
        </w:rPr>
        <w:lastRenderedPageBreak/>
        <w:t>Open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Mode: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fopen function. Specify the file path and mode ("rb+" for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binary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files).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848" w:firstLine="0"/>
        <w:rPr>
          <w:sz w:val="28"/>
        </w:rPr>
      </w:pPr>
      <w:r w:rsidRPr="00E546F7">
        <w:rPr>
          <w:sz w:val="28"/>
        </w:rPr>
        <w:t>Menu-Driven Interface: Create a menu-driven interface for the 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perform operations. Options could include adding a new employee,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updating existing employee details, searching for an employee, deleting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 employee,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listing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 employees,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exiting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997" w:firstLine="0"/>
        <w:rPr>
          <w:sz w:val="28"/>
        </w:rPr>
      </w:pPr>
      <w:r w:rsidRPr="00E546F7">
        <w:rPr>
          <w:sz w:val="28"/>
        </w:rPr>
        <w:t>Implement Functions: Implement functions corresponding to each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menu option. For example, implement functions to add a new employee,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update employee details, search for an employee by ID, delete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employee, and list all employees. These functions should perform file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operations like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records.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8" w:line="259" w:lineRule="auto"/>
        <w:ind w:right="840" w:firstLine="0"/>
        <w:rPr>
          <w:sz w:val="28"/>
        </w:rPr>
      </w:pPr>
      <w:r w:rsidRPr="00E546F7">
        <w:rPr>
          <w:spacing w:val="-1"/>
          <w:sz w:val="28"/>
        </w:rPr>
        <w:t xml:space="preserve">Random Access File Operations: </w:t>
      </w:r>
      <w:r w:rsidRPr="00E546F7">
        <w:rPr>
          <w:sz w:val="28"/>
        </w:rPr>
        <w:t>Utilize fseek and ftell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perform random access file operations. Use fseek to move the file pointer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the desired record based on the employee ID and ftell to determine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current position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140" w:firstLine="0"/>
        <w:rPr>
          <w:sz w:val="28"/>
        </w:rPr>
      </w:pPr>
      <w:r w:rsidRPr="00E546F7">
        <w:rPr>
          <w:sz w:val="28"/>
        </w:rPr>
        <w:t>File Read and Write: Implement functions to read and write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employee records to the file. Use fread and fwrite functions to read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820" w:firstLine="0"/>
        <w:rPr>
          <w:sz w:val="28"/>
        </w:rPr>
      </w:pPr>
      <w:r w:rsidRPr="00E546F7">
        <w:rPr>
          <w:sz w:val="28"/>
        </w:rPr>
        <w:t>Error Handling: Implement error handling to deal with situations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where the file cannot be opened or when operations like adding, updating,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deleting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employees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fail.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error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291" w:firstLine="0"/>
        <w:rPr>
          <w:sz w:val="28"/>
        </w:rPr>
      </w:pPr>
      <w:r w:rsidRPr="00E546F7">
        <w:rPr>
          <w:sz w:val="28"/>
        </w:rPr>
        <w:t>Close the File: Close the file using the fclose function when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 exiting 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when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operations are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completed.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646" w:firstLine="0"/>
        <w:rPr>
          <w:sz w:val="28"/>
        </w:rPr>
      </w:pPr>
      <w:r w:rsidRPr="00E546F7">
        <w:rPr>
          <w:sz w:val="28"/>
        </w:rPr>
        <w:t>Testing: Test the program thoroughly by adding, updating,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searching, and deleting employee records. Ensure that the program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handles edge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cases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gracefully.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1111" w:firstLine="0"/>
        <w:rPr>
          <w:sz w:val="28"/>
        </w:rPr>
      </w:pPr>
      <w:r w:rsidRPr="00E546F7">
        <w:rPr>
          <w:spacing w:val="-1"/>
          <w:sz w:val="28"/>
        </w:rPr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your code to explain the functionality of different sections, making 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easier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others (and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yourself)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understand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future.</w:t>
      </w:r>
    </w:p>
    <w:p w:rsidR="002319CD" w:rsidRPr="00E546F7" w:rsidRDefault="00B80098">
      <w:pPr>
        <w:pStyle w:val="Heading2"/>
        <w:spacing w:before="159"/>
        <w:jc w:val="both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379" w:lineRule="auto"/>
        <w:ind w:left="820" w:right="694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2319CD">
      <w:pPr>
        <w:spacing w:line="379" w:lineRule="auto"/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r w:rsidRPr="00E546F7">
        <w:t>empId;</w:t>
      </w:r>
    </w:p>
    <w:p w:rsidR="002319CD" w:rsidRPr="00E546F7" w:rsidRDefault="00B80098">
      <w:pPr>
        <w:pStyle w:val="BodyText"/>
        <w:spacing w:before="184" w:line="379" w:lineRule="auto"/>
        <w:ind w:left="1098" w:right="6585"/>
      </w:pPr>
      <w:r w:rsidRPr="00E546F7">
        <w:t>char empName[50];</w:t>
      </w:r>
      <w:r w:rsidRPr="00E546F7">
        <w:rPr>
          <w:spacing w:val="-67"/>
        </w:rPr>
        <w:t xml:space="preserve"> </w:t>
      </w:r>
      <w:r w:rsidRPr="00E546F7">
        <w:t>float</w:t>
      </w:r>
      <w:r w:rsidRPr="00E546F7">
        <w:rPr>
          <w:spacing w:val="-1"/>
        </w:rPr>
        <w:t xml:space="preserve"> </w:t>
      </w:r>
      <w:r w:rsidRPr="00E546F7">
        <w:t>empSalary;};</w:t>
      </w:r>
    </w:p>
    <w:p w:rsidR="002319CD" w:rsidRPr="00E546F7" w:rsidRDefault="00B80098">
      <w:pPr>
        <w:pStyle w:val="BodyText"/>
        <w:spacing w:line="379" w:lineRule="auto"/>
        <w:ind w:left="1098" w:right="72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1"/>
        </w:rPr>
        <w:t xml:space="preserve"> </w:t>
      </w:r>
      <w:r w:rsidRPr="00E546F7">
        <w:t>*filePtr;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emp;</w:t>
      </w:r>
    </w:p>
    <w:p w:rsidR="002319CD" w:rsidRPr="00E546F7" w:rsidRDefault="00B80098">
      <w:pPr>
        <w:pStyle w:val="BodyText"/>
        <w:spacing w:before="185" w:line="376" w:lineRule="auto"/>
        <w:ind w:left="1098" w:right="4443"/>
      </w:pPr>
      <w:r w:rsidRPr="00E546F7">
        <w:t>filePtr = fopen("employee.dat", "rb+");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(filePtr == NULL) {</w:t>
      </w:r>
    </w:p>
    <w:p w:rsidR="002319CD" w:rsidRPr="00E546F7" w:rsidRDefault="00B80098">
      <w:pPr>
        <w:pStyle w:val="BodyText"/>
        <w:spacing w:before="5" w:line="376" w:lineRule="auto"/>
        <w:ind w:left="1377" w:right="4055"/>
      </w:pPr>
      <w:r w:rsidRPr="00E546F7">
        <w:t>filePtr = fopen("employee.dat", "wb+");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(filePtr 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tabs>
          <w:tab w:val="left" w:pos="2828"/>
        </w:tabs>
        <w:spacing w:before="2" w:line="379" w:lineRule="auto"/>
        <w:ind w:left="1658" w:right="4461"/>
      </w:pPr>
      <w:r w:rsidRPr="00E546F7">
        <w:t>printf("Error creating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tab/>
        <w:t>}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098" w:right="7658"/>
      </w:pPr>
      <w:r w:rsidRPr="00E546F7">
        <w:t>int choice;</w:t>
      </w:r>
      <w:r w:rsidRPr="00E546F7">
        <w:rPr>
          <w:spacing w:val="-67"/>
        </w:rPr>
        <w:t xml:space="preserve"> </w:t>
      </w:r>
      <w:r w:rsidRPr="00E546F7">
        <w:t>do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 w:line="376" w:lineRule="auto"/>
        <w:ind w:left="1377" w:right="3979"/>
        <w:jc w:val="both"/>
      </w:pPr>
      <w:r w:rsidRPr="00E546F7">
        <w:t>printf("\nEmployee Database Menu:\n");</w:t>
      </w:r>
      <w:r w:rsidRPr="00E546F7">
        <w:rPr>
          <w:spacing w:val="-67"/>
        </w:rPr>
        <w:t xml:space="preserve"> </w:t>
      </w:r>
      <w:r w:rsidRPr="00E546F7">
        <w:t>printf("1.</w:t>
      </w:r>
      <w:r w:rsidRPr="00E546F7">
        <w:rPr>
          <w:spacing w:val="-17"/>
        </w:rPr>
        <w:t xml:space="preserve"> </w:t>
      </w:r>
      <w:r w:rsidRPr="00E546F7">
        <w:t>Add</w:t>
      </w:r>
      <w:r w:rsidRPr="00E546F7">
        <w:rPr>
          <w:spacing w:val="1"/>
        </w:rPr>
        <w:t xml:space="preserve"> </w:t>
      </w:r>
      <w:r w:rsidRPr="00E546F7">
        <w:t>Employee\n");</w:t>
      </w:r>
    </w:p>
    <w:p w:rsidR="002319CD" w:rsidRPr="00E546F7" w:rsidRDefault="00B80098">
      <w:pPr>
        <w:pStyle w:val="BodyText"/>
        <w:spacing w:before="4" w:line="376" w:lineRule="auto"/>
        <w:ind w:left="1377" w:right="4010"/>
        <w:jc w:val="both"/>
      </w:pPr>
      <w:r w:rsidRPr="00E546F7">
        <w:t>printf("2. Display Employee Details\n");</w:t>
      </w:r>
      <w:r w:rsidRPr="00E546F7">
        <w:rPr>
          <w:spacing w:val="-67"/>
        </w:rPr>
        <w:t xml:space="preserve"> </w:t>
      </w:r>
      <w:r w:rsidRPr="00E546F7">
        <w:t>printf("3. Update Employee Details\n");</w:t>
      </w:r>
      <w:r w:rsidRPr="00E546F7">
        <w:rPr>
          <w:spacing w:val="1"/>
        </w:rPr>
        <w:t xml:space="preserve"> </w:t>
      </w:r>
      <w:r w:rsidRPr="00E546F7">
        <w:t>printf("4.</w:t>
      </w:r>
      <w:r w:rsidRPr="00E546F7">
        <w:rPr>
          <w:spacing w:val="-2"/>
        </w:rPr>
        <w:t xml:space="preserve"> </w:t>
      </w:r>
      <w:r w:rsidRPr="00E546F7">
        <w:t>Exit\n");</w:t>
      </w:r>
    </w:p>
    <w:p w:rsidR="002319CD" w:rsidRPr="00E546F7" w:rsidRDefault="00B80098">
      <w:pPr>
        <w:pStyle w:val="BodyText"/>
        <w:spacing w:before="5" w:line="379" w:lineRule="auto"/>
        <w:ind w:left="1377" w:right="5300"/>
      </w:pPr>
      <w:r w:rsidRPr="00E546F7">
        <w:t>printf("Enter your choice: ");</w:t>
      </w:r>
      <w:r w:rsidRPr="00E546F7">
        <w:rPr>
          <w:spacing w:val="-67"/>
        </w:rPr>
        <w:t xml:space="preserve"> </w:t>
      </w:r>
      <w:r w:rsidRPr="00E546F7">
        <w:t>scanf("%d", &amp;choice);</w:t>
      </w:r>
      <w:r w:rsidRPr="00E546F7">
        <w:rPr>
          <w:spacing w:val="1"/>
        </w:rPr>
        <w:t xml:space="preserve"> </w:t>
      </w:r>
      <w:r w:rsidRPr="00E546F7">
        <w:t>switch (choice)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1:</w:t>
      </w:r>
    </w:p>
    <w:p w:rsidR="002319CD" w:rsidRPr="00E546F7" w:rsidRDefault="00B80098">
      <w:pPr>
        <w:pStyle w:val="BodyText"/>
        <w:spacing w:before="187" w:line="376" w:lineRule="auto"/>
        <w:ind w:left="1938" w:right="3693"/>
      </w:pPr>
      <w:r w:rsidRPr="00E546F7">
        <w:t>printf("Enter Employee ID: ");</w:t>
      </w:r>
      <w:r w:rsidRPr="00E546F7">
        <w:rPr>
          <w:spacing w:val="1"/>
        </w:rPr>
        <w:t xml:space="preserve"> </w:t>
      </w:r>
      <w:r w:rsidRPr="00E546F7">
        <w:t>scanf("%d", &amp;emp.empId);</w:t>
      </w:r>
      <w:r w:rsidRPr="00E546F7">
        <w:rPr>
          <w:spacing w:val="1"/>
        </w:rPr>
        <w:t xml:space="preserve"> </w:t>
      </w:r>
      <w:r w:rsidRPr="00E546F7">
        <w:t>printf("Enter</w:t>
      </w:r>
      <w:r w:rsidRPr="00E546F7">
        <w:rPr>
          <w:spacing w:val="-5"/>
        </w:rPr>
        <w:t xml:space="preserve"> </w:t>
      </w:r>
      <w:r w:rsidRPr="00E546F7">
        <w:t>Employee</w:t>
      </w:r>
      <w:r w:rsidRPr="00E546F7">
        <w:rPr>
          <w:spacing w:val="-4"/>
        </w:rPr>
        <w:t xml:space="preserve"> </w:t>
      </w:r>
      <w:r w:rsidRPr="00E546F7">
        <w:t>Name:</w:t>
      </w:r>
      <w:r w:rsidRPr="00E546F7">
        <w:rPr>
          <w:spacing w:val="-3"/>
        </w:rPr>
        <w:t xml:space="preserve"> </w:t>
      </w:r>
      <w:r w:rsidRPr="00E546F7">
        <w:t>");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1938" w:right="4132"/>
      </w:pPr>
      <w:r w:rsidRPr="00E546F7">
        <w:lastRenderedPageBreak/>
        <w:t>scanf("%s", emp.empName);</w:t>
      </w:r>
      <w:r w:rsidRPr="00E546F7">
        <w:rPr>
          <w:spacing w:val="1"/>
        </w:rPr>
        <w:t xml:space="preserve"> </w:t>
      </w:r>
      <w:r w:rsidRPr="00E546F7">
        <w:t>printf("Enter Employee Salary: ");</w:t>
      </w:r>
      <w:r w:rsidRPr="00E546F7">
        <w:rPr>
          <w:spacing w:val="-67"/>
        </w:rPr>
        <w:t xml:space="preserve"> </w:t>
      </w:r>
      <w:r w:rsidRPr="00E546F7">
        <w:t>scanf("%f",</w:t>
      </w:r>
      <w:r w:rsidRPr="00E546F7">
        <w:rPr>
          <w:spacing w:val="-5"/>
        </w:rPr>
        <w:t xml:space="preserve"> </w:t>
      </w:r>
      <w:r w:rsidRPr="00E546F7">
        <w:t>&amp;emp.empSalary);</w:t>
      </w:r>
    </w:p>
    <w:p w:rsidR="002319CD" w:rsidRPr="00E546F7" w:rsidRDefault="00B80098">
      <w:pPr>
        <w:pStyle w:val="BodyText"/>
        <w:spacing w:line="259" w:lineRule="auto"/>
        <w:ind w:left="820" w:right="1429" w:firstLine="1118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6" w:lineRule="auto"/>
        <w:ind w:left="1938" w:right="2432"/>
        <w:jc w:val="both"/>
      </w:pPr>
      <w:r w:rsidRPr="00E546F7">
        <w:t>fwrite(&amp;emp, sizeof(struct Employee), 1, filePtr);</w:t>
      </w:r>
      <w:r w:rsidRPr="00E546F7">
        <w:rPr>
          <w:spacing w:val="-67"/>
        </w:rPr>
        <w:t xml:space="preserve"> </w:t>
      </w:r>
      <w:r w:rsidRPr="00E546F7">
        <w:t>printf("Employee details added 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5"/>
        <w:ind w:left="1658"/>
        <w:jc w:val="both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5" w:line="379" w:lineRule="auto"/>
        <w:ind w:left="1938" w:right="3399"/>
        <w:jc w:val="both"/>
      </w:pPr>
      <w:r w:rsidRPr="00E546F7">
        <w:t>printf("Enter Employee ID to display: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&amp;emp.empId);</w:t>
      </w:r>
    </w:p>
    <w:p w:rsidR="002319CD" w:rsidRPr="00E546F7" w:rsidRDefault="00B80098">
      <w:pPr>
        <w:pStyle w:val="BodyText"/>
        <w:spacing w:line="259" w:lineRule="auto"/>
        <w:ind w:left="820" w:right="1630" w:firstLine="1118"/>
        <w:jc w:val="both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8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9" w:lineRule="auto"/>
        <w:ind w:left="1938" w:right="2165"/>
      </w:pPr>
      <w:r w:rsidRPr="00E546F7">
        <w:t>fread(&amp;emp, sizeof(struct Employee), 1, filePtr);</w:t>
      </w:r>
      <w:r w:rsidRPr="00E546F7">
        <w:rPr>
          <w:spacing w:val="1"/>
        </w:rPr>
        <w:t xml:space="preserve"> </w:t>
      </w:r>
      <w:r w:rsidRPr="00E546F7">
        <w:t>printf("Employee ID: %d\n", emp.empId);</w:t>
      </w:r>
      <w:r w:rsidRPr="00E546F7">
        <w:rPr>
          <w:spacing w:val="1"/>
        </w:rPr>
        <w:t xml:space="preserve"> </w:t>
      </w:r>
      <w:r w:rsidRPr="00E546F7">
        <w:t>printf("Employee Name: %s\n", emp.empName);</w:t>
      </w:r>
      <w:r w:rsidRPr="00E546F7">
        <w:rPr>
          <w:spacing w:val="1"/>
        </w:rPr>
        <w:t xml:space="preserve"> </w:t>
      </w:r>
      <w:r w:rsidRPr="00E546F7">
        <w:t>printf("Employee Salary: %.2f\n", emp.empSalary);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184" w:line="379" w:lineRule="auto"/>
        <w:ind w:left="1938" w:right="3448"/>
      </w:pPr>
      <w:r w:rsidRPr="00E546F7">
        <w:t>printf("Enter Employee ID to update: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&amp;emp.empId);</w:t>
      </w:r>
    </w:p>
    <w:p w:rsidR="002319CD" w:rsidRPr="00E546F7" w:rsidRDefault="00B80098">
      <w:pPr>
        <w:pStyle w:val="BodyText"/>
        <w:spacing w:line="259" w:lineRule="auto"/>
        <w:ind w:left="820" w:right="1429" w:firstLine="1118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3"/>
        </w:rPr>
        <w:t xml:space="preserve"> </w:t>
      </w:r>
      <w:r w:rsidRPr="00E546F7">
        <w:t>sizeof(struct</w:t>
      </w:r>
      <w:r w:rsidRPr="00E546F7">
        <w:rPr>
          <w:spacing w:val="-4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9" w:lineRule="auto"/>
        <w:ind w:left="1938" w:right="2510"/>
      </w:pPr>
      <w:r w:rsidRPr="00E546F7">
        <w:t>fread(&amp;emp, sizeof(struct Employee), 1, filePtr);</w:t>
      </w:r>
      <w:r w:rsidRPr="00E546F7">
        <w:rPr>
          <w:spacing w:val="-67"/>
        </w:rPr>
        <w:t xml:space="preserve"> </w:t>
      </w:r>
      <w:r w:rsidRPr="00E546F7">
        <w:t>printf("Enter</w:t>
      </w:r>
      <w:r w:rsidRPr="00E546F7">
        <w:rPr>
          <w:spacing w:val="-1"/>
        </w:rPr>
        <w:t xml:space="preserve"> </w:t>
      </w:r>
      <w:r w:rsidRPr="00E546F7">
        <w:t>Employee</w:t>
      </w:r>
      <w:r w:rsidRPr="00E546F7">
        <w:rPr>
          <w:spacing w:val="-1"/>
        </w:rPr>
        <w:t xml:space="preserve"> </w:t>
      </w:r>
      <w:r w:rsidRPr="00E546F7">
        <w:t>Name:</w:t>
      </w:r>
      <w:r w:rsidRPr="00E546F7">
        <w:rPr>
          <w:spacing w:val="1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line="379" w:lineRule="auto"/>
        <w:ind w:left="1938" w:right="4132"/>
      </w:pPr>
      <w:r w:rsidRPr="00E546F7">
        <w:t>scanf("%s", emp.empName);</w:t>
      </w:r>
      <w:r w:rsidRPr="00E546F7">
        <w:rPr>
          <w:spacing w:val="1"/>
        </w:rPr>
        <w:t xml:space="preserve"> </w:t>
      </w:r>
      <w:r w:rsidRPr="00E546F7">
        <w:t>printf("Enter Employee Salary: ");</w:t>
      </w:r>
      <w:r w:rsidRPr="00E546F7">
        <w:rPr>
          <w:spacing w:val="-67"/>
        </w:rPr>
        <w:t xml:space="preserve"> </w:t>
      </w:r>
      <w:r w:rsidRPr="00E546F7">
        <w:t>scanf("%f",</w:t>
      </w:r>
      <w:r w:rsidRPr="00E546F7">
        <w:rPr>
          <w:spacing w:val="-5"/>
        </w:rPr>
        <w:t xml:space="preserve"> </w:t>
      </w:r>
      <w:r w:rsidRPr="00E546F7">
        <w:t>&amp;emp.empSalary);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429" w:firstLine="1118"/>
      </w:pPr>
      <w:r w:rsidRPr="00E546F7">
        <w:lastRenderedPageBreak/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9" w:line="379" w:lineRule="auto"/>
        <w:ind w:left="1938" w:right="1939"/>
      </w:pPr>
      <w:r w:rsidRPr="00E546F7">
        <w:t>fwrite(&amp;emp, sizeof(struct Employee), 1, filePtr);</w:t>
      </w:r>
      <w:r w:rsidRPr="00E546F7">
        <w:rPr>
          <w:spacing w:val="1"/>
        </w:rPr>
        <w:t xml:space="preserve"> </w:t>
      </w:r>
      <w:r w:rsidRPr="00E546F7">
        <w:t>printf("Employee</w:t>
      </w:r>
      <w:r w:rsidRPr="00E546F7">
        <w:rPr>
          <w:spacing w:val="-14"/>
        </w:rPr>
        <w:t xml:space="preserve"> </w:t>
      </w:r>
      <w:r w:rsidRPr="00E546F7">
        <w:t>details</w:t>
      </w:r>
      <w:r w:rsidRPr="00E546F7">
        <w:rPr>
          <w:spacing w:val="-12"/>
        </w:rPr>
        <w:t xml:space="preserve"> </w:t>
      </w:r>
      <w:r w:rsidRPr="00E546F7">
        <w:t>updated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4:</w:t>
      </w:r>
    </w:p>
    <w:p w:rsidR="002319CD" w:rsidRPr="00E546F7" w:rsidRDefault="00B80098">
      <w:pPr>
        <w:pStyle w:val="BodyText"/>
        <w:spacing w:before="184" w:line="376" w:lineRule="auto"/>
        <w:ind w:left="1658" w:right="7292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default:</w:t>
      </w:r>
    </w:p>
    <w:p w:rsidR="002319CD" w:rsidRPr="00E546F7" w:rsidRDefault="00B80098">
      <w:pPr>
        <w:pStyle w:val="BodyText"/>
        <w:spacing w:before="5"/>
        <w:ind w:left="1938"/>
      </w:pPr>
      <w:r w:rsidRPr="00E546F7">
        <w:t>printf("Invalid</w:t>
      </w:r>
      <w:r w:rsidRPr="00E546F7">
        <w:rPr>
          <w:spacing w:val="-3"/>
        </w:rPr>
        <w:t xml:space="preserve"> </w:t>
      </w:r>
      <w:r w:rsidRPr="00E546F7">
        <w:t>choice.</w:t>
      </w:r>
      <w:r w:rsidRPr="00E546F7">
        <w:rPr>
          <w:spacing w:val="-4"/>
        </w:rPr>
        <w:t xml:space="preserve"> </w:t>
      </w:r>
      <w:r w:rsidRPr="00E546F7">
        <w:t>Please</w:t>
      </w:r>
      <w:r w:rsidRPr="00E546F7">
        <w:rPr>
          <w:spacing w:val="-3"/>
        </w:rPr>
        <w:t xml:space="preserve"> </w:t>
      </w:r>
      <w:r w:rsidRPr="00E546F7">
        <w:t>try</w:t>
      </w:r>
      <w:r w:rsidRPr="00E546F7">
        <w:rPr>
          <w:spacing w:val="-6"/>
        </w:rPr>
        <w:t xml:space="preserve"> </w:t>
      </w:r>
      <w:r w:rsidRPr="00E546F7">
        <w:t>again.\n");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098" w:right="6409"/>
      </w:pPr>
      <w:r w:rsidRPr="00E546F7">
        <w:t>} while (choice != 4);</w:t>
      </w:r>
      <w:r w:rsidRPr="00E546F7">
        <w:rPr>
          <w:spacing w:val="-67"/>
        </w:rPr>
        <w:t xml:space="preserve"> </w:t>
      </w:r>
      <w:r w:rsidRPr="00E546F7">
        <w:t>fclose(filePtr);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Heading2"/>
        <w:spacing w:before="184"/>
        <w:ind w:left="729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spacing w:before="89" w:line="259" w:lineRule="auto"/>
        <w:ind w:left="820"/>
        <w:rPr>
          <w:sz w:val="28"/>
        </w:rPr>
      </w:pPr>
      <w:r w:rsidRPr="00E546F7">
        <w:rPr>
          <w:sz w:val="28"/>
        </w:rPr>
        <w:t>17.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avoidance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simulating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Banker’s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6"/>
        </w:rPr>
        <w:t xml:space="preserve"> </w:t>
      </w:r>
      <w:r w:rsidRPr="00E546F7">
        <w:t>illustrate</w:t>
      </w:r>
      <w:r w:rsidRPr="00E546F7">
        <w:rPr>
          <w:spacing w:val="-9"/>
        </w:rPr>
        <w:t xml:space="preserve"> </w:t>
      </w:r>
      <w:r w:rsidRPr="00E546F7">
        <w:t>the</w:t>
      </w:r>
      <w:r w:rsidRPr="00E546F7">
        <w:rPr>
          <w:spacing w:val="-9"/>
        </w:rPr>
        <w:t xml:space="preserve"> </w:t>
      </w:r>
      <w:r w:rsidRPr="00E546F7">
        <w:t>deadlock</w:t>
      </w:r>
      <w:r w:rsidRPr="00E546F7">
        <w:rPr>
          <w:spacing w:val="-5"/>
        </w:rPr>
        <w:t xml:space="preserve"> </w:t>
      </w:r>
      <w:r w:rsidRPr="00E546F7">
        <w:t>avoidance</w:t>
      </w:r>
      <w:r w:rsidRPr="00E546F7">
        <w:rPr>
          <w:spacing w:val="-9"/>
        </w:rPr>
        <w:t xml:space="preserve"> </w:t>
      </w:r>
      <w:r w:rsidRPr="00E546F7">
        <w:t>concept</w:t>
      </w:r>
      <w:r w:rsidRPr="00E546F7">
        <w:rPr>
          <w:spacing w:val="-8"/>
        </w:rPr>
        <w:t xml:space="preserve"> </w:t>
      </w:r>
      <w:r w:rsidRPr="00E546F7">
        <w:t>by</w:t>
      </w:r>
      <w:r w:rsidRPr="00E546F7">
        <w:rPr>
          <w:spacing w:val="-9"/>
        </w:rPr>
        <w:t xml:space="preserve"> </w:t>
      </w:r>
      <w:r w:rsidRPr="00E546F7">
        <w:t>simulating</w:t>
      </w:r>
      <w:r w:rsidRPr="00E546F7">
        <w:rPr>
          <w:spacing w:val="-5"/>
        </w:rPr>
        <w:t xml:space="preserve"> </w:t>
      </w:r>
      <w:r w:rsidRPr="00E546F7">
        <w:t>Banker’s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1"/>
        </w:rPr>
        <w:t xml:space="preserve"> </w:t>
      </w:r>
      <w:r w:rsidRPr="00E546F7">
        <w:t>C.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87" w:line="259" w:lineRule="auto"/>
        <w:ind w:right="987" w:firstLine="0"/>
        <w:rPr>
          <w:sz w:val="28"/>
        </w:rPr>
      </w:pPr>
      <w:r w:rsidRPr="00E546F7">
        <w:rPr>
          <w:sz w:val="28"/>
        </w:rPr>
        <w:t>Define Data Structures: Define appropriate data structures to store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 available resources, maximum resources, allocated resources,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need matrix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227" w:firstLine="0"/>
        <w:rPr>
          <w:sz w:val="28"/>
        </w:rPr>
      </w:pPr>
      <w:r w:rsidRPr="00E546F7">
        <w:rPr>
          <w:sz w:val="28"/>
        </w:rPr>
        <w:t>Initialize Matrices: Initialize the available, maximum, allocated,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need matrices based on the system's resources and the maximum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demand of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40" w:firstLine="0"/>
        <w:rPr>
          <w:sz w:val="28"/>
        </w:rPr>
      </w:pPr>
      <w:r w:rsidRPr="00E546F7">
        <w:rPr>
          <w:sz w:val="28"/>
        </w:rPr>
        <w:t>Input Request: Implement a function to input resource request from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processes. This function should validate if the request is within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maximum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limit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by each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1365" w:firstLine="0"/>
        <w:rPr>
          <w:sz w:val="28"/>
        </w:rPr>
      </w:pPr>
      <w:r w:rsidRPr="00E546F7">
        <w:rPr>
          <w:sz w:val="28"/>
        </w:rPr>
        <w:t>Safety Algorithm: Implement the Banker's safety algorithm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check if the system is in a safe state. Use the available, allocated,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need matrices to determine if the system can allocate resources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processes without entering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into 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state.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966" w:firstLine="0"/>
        <w:rPr>
          <w:sz w:val="28"/>
        </w:rPr>
      </w:pPr>
      <w:r w:rsidRPr="00E546F7">
        <w:rPr>
          <w:spacing w:val="-1"/>
          <w:sz w:val="28"/>
        </w:rPr>
        <w:t xml:space="preserve">Resource Allocation: </w:t>
      </w:r>
      <w:r w:rsidRPr="00E546F7">
        <w:rPr>
          <w:sz w:val="28"/>
        </w:rPr>
        <w:t>Implement resource allocation functions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handle the request from processes. Check if the request can be granted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safely using the Banker's algorithm. If the request can be granted, update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allocated and available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matrices accordingly.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7" w:line="259" w:lineRule="auto"/>
        <w:ind w:right="887" w:firstLine="0"/>
        <w:jc w:val="both"/>
        <w:rPr>
          <w:sz w:val="28"/>
        </w:rPr>
      </w:pPr>
      <w:r w:rsidRPr="00E546F7">
        <w:rPr>
          <w:sz w:val="28"/>
        </w:rPr>
        <w:t>User Interface: Create a user interface to interact with the program.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Allow users to input resource requests and display the current state of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system,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including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available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resources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status.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459" w:firstLine="0"/>
        <w:rPr>
          <w:sz w:val="28"/>
        </w:rPr>
      </w:pPr>
      <w:r w:rsidRPr="00E546F7">
        <w:rPr>
          <w:sz w:val="28"/>
        </w:rPr>
        <w:t>Deadlock Scenario: Introduce scenarios where a deadlock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potentially occur (e.g., requesting more resources than available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requesting resources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condition).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72" w:firstLine="0"/>
        <w:rPr>
          <w:sz w:val="28"/>
        </w:rPr>
      </w:pPr>
      <w:r w:rsidRPr="00E546F7">
        <w:rPr>
          <w:sz w:val="28"/>
        </w:rPr>
        <w:t>Testing: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Test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scenarios.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Ensure that the system handles requests properly without entering into 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 state. Also, test scenarios where the system should deny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prevent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62" w:line="259" w:lineRule="auto"/>
        <w:ind w:right="1063" w:firstLine="0"/>
        <w:jc w:val="both"/>
        <w:rPr>
          <w:sz w:val="28"/>
        </w:rPr>
      </w:pPr>
      <w:r w:rsidRPr="00E546F7">
        <w:rPr>
          <w:spacing w:val="-1"/>
          <w:sz w:val="28"/>
        </w:rPr>
        <w:lastRenderedPageBreak/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 code to explain the functionality of different sections. Document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Banker's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 prevents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9" w:line="259" w:lineRule="auto"/>
        <w:ind w:right="833" w:firstLine="0"/>
        <w:jc w:val="both"/>
        <w:rPr>
          <w:sz w:val="28"/>
        </w:rPr>
      </w:pPr>
      <w:r w:rsidRPr="00E546F7">
        <w:rPr>
          <w:sz w:val="28"/>
        </w:rPr>
        <w:t>Error Handling: Implement error handling mechanisms to deal with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invalid input, unexpected scenarios, or any issues that might occur during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deallocation.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MAX_PROCESSES</w:t>
      </w:r>
      <w:r w:rsidRPr="00E546F7">
        <w:rPr>
          <w:spacing w:val="-4"/>
        </w:rPr>
        <w:t xml:space="preserve"> </w:t>
      </w:r>
      <w:r w:rsidRPr="00E546F7">
        <w:t>5</w:t>
      </w:r>
    </w:p>
    <w:p w:rsidR="002319CD" w:rsidRPr="00E546F7" w:rsidRDefault="00B80098">
      <w:pPr>
        <w:pStyle w:val="BodyText"/>
        <w:spacing w:before="186" w:line="376" w:lineRule="auto"/>
        <w:ind w:left="820" w:right="5578"/>
      </w:pPr>
      <w:r w:rsidRPr="00E546F7">
        <w:t>#define MAX_RESOURCES 3</w:t>
      </w:r>
      <w:r w:rsidRPr="00E546F7">
        <w:rPr>
          <w:spacing w:val="-67"/>
        </w:rPr>
        <w:t xml:space="preserve"> </w:t>
      </w:r>
      <w:r w:rsidRPr="00E546F7">
        <w:t>int is_safe();</w:t>
      </w:r>
    </w:p>
    <w:p w:rsidR="002319CD" w:rsidRPr="00E546F7" w:rsidRDefault="00B80098">
      <w:pPr>
        <w:pStyle w:val="BodyText"/>
        <w:spacing w:before="5" w:line="256" w:lineRule="auto"/>
        <w:ind w:left="820" w:right="839"/>
      </w:pPr>
      <w:r w:rsidRPr="00E546F7">
        <w:rPr>
          <w:spacing w:val="-1"/>
        </w:rPr>
        <w:t>int available[MAX_RESOURCES] = {3, 3, 2};</w:t>
      </w:r>
      <w:r w:rsidRPr="00E546F7">
        <w:t xml:space="preserve"> </w:t>
      </w:r>
      <w:r w:rsidRPr="00E546F7">
        <w:rPr>
          <w:spacing w:val="-1"/>
        </w:rPr>
        <w:t xml:space="preserve">// Available </w:t>
      </w:r>
      <w:r w:rsidRPr="00E546F7">
        <w:t>instances of</w:t>
      </w:r>
      <w:r w:rsidRPr="00E546F7">
        <w:rPr>
          <w:spacing w:val="-67"/>
        </w:rPr>
        <w:t xml:space="preserve"> </w:t>
      </w:r>
      <w:r w:rsidRPr="00E546F7">
        <w:t>each resource</w:t>
      </w:r>
    </w:p>
    <w:p w:rsidR="002319CD" w:rsidRPr="00E546F7" w:rsidRDefault="00B80098">
      <w:pPr>
        <w:pStyle w:val="BodyText"/>
        <w:spacing w:before="16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maximum[MAX_PROCESSES][MAX_RESOURCES]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{{7,</w:t>
      </w:r>
      <w:r w:rsidRPr="00E546F7">
        <w:rPr>
          <w:spacing w:val="-4"/>
        </w:rPr>
        <w:t xml:space="preserve"> </w:t>
      </w:r>
      <w:r w:rsidRPr="00E546F7">
        <w:t>5,</w:t>
      </w:r>
      <w:r w:rsidRPr="00E546F7">
        <w:rPr>
          <w:spacing w:val="-3"/>
        </w:rPr>
        <w:t xml:space="preserve"> </w:t>
      </w:r>
      <w:r w:rsidRPr="00E546F7">
        <w:t>3},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{3,</w:t>
      </w:r>
      <w:r w:rsidRPr="00E546F7">
        <w:rPr>
          <w:spacing w:val="-1"/>
        </w:rPr>
        <w:t xml:space="preserve"> </w:t>
      </w:r>
      <w:r w:rsidRPr="00E546F7">
        <w:t>2, 2},</w:t>
      </w:r>
      <w:r w:rsidRPr="00E546F7">
        <w:rPr>
          <w:spacing w:val="-1"/>
        </w:rPr>
        <w:t xml:space="preserve"> </w:t>
      </w:r>
      <w:r w:rsidRPr="00E546F7">
        <w:t>{9,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1"/>
        </w:rPr>
        <w:t xml:space="preserve"> </w:t>
      </w:r>
      <w:r w:rsidRPr="00E546F7">
        <w:t>2,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2"/>
        </w:rPr>
        <w:t xml:space="preserve"> </w:t>
      </w:r>
      <w:r w:rsidRPr="00E546F7">
        <w:t>{4,</w:t>
      </w:r>
      <w:r w:rsidRPr="00E546F7">
        <w:rPr>
          <w:spacing w:val="-1"/>
        </w:rPr>
        <w:t xml:space="preserve"> </w:t>
      </w:r>
      <w:r w:rsidRPr="00E546F7">
        <w:t>3,</w:t>
      </w:r>
      <w:r w:rsidRPr="00E546F7">
        <w:rPr>
          <w:spacing w:val="-1"/>
        </w:rPr>
        <w:t xml:space="preserve"> </w:t>
      </w:r>
      <w:r w:rsidRPr="00E546F7">
        <w:t>3}};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allocation[MAX_PROCESSES][MAX_RESOURCES]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{{0,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0},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{2,</w:t>
      </w:r>
      <w:r w:rsidRPr="00E546F7">
        <w:rPr>
          <w:spacing w:val="-1"/>
        </w:rPr>
        <w:t xml:space="preserve"> </w:t>
      </w:r>
      <w:r w:rsidRPr="00E546F7">
        <w:t>0, 0},</w:t>
      </w:r>
      <w:r w:rsidRPr="00E546F7">
        <w:rPr>
          <w:spacing w:val="-1"/>
        </w:rPr>
        <w:t xml:space="preserve"> </w:t>
      </w:r>
      <w:r w:rsidRPr="00E546F7">
        <w:t>{3,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2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2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1},</w:t>
      </w:r>
      <w:r w:rsidRPr="00E546F7">
        <w:rPr>
          <w:spacing w:val="-1"/>
        </w:rPr>
        <w:t xml:space="preserve"> </w:t>
      </w:r>
      <w:r w:rsidRPr="00E546F7">
        <w:t>{0,</w:t>
      </w:r>
      <w:r w:rsidRPr="00E546F7">
        <w:rPr>
          <w:spacing w:val="-2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request_resources(int</w:t>
      </w:r>
      <w:r w:rsidRPr="00E546F7">
        <w:rPr>
          <w:spacing w:val="-3"/>
        </w:rPr>
        <w:t xml:space="preserve"> </w:t>
      </w:r>
      <w:r w:rsidRPr="00E546F7">
        <w:t>process_num,</w:t>
      </w:r>
      <w:r w:rsidRPr="00E546F7">
        <w:rPr>
          <w:spacing w:val="-5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request[])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// Check</w:t>
      </w:r>
      <w:r w:rsidRPr="00E546F7">
        <w:rPr>
          <w:spacing w:val="-3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3"/>
        </w:rPr>
        <w:t xml:space="preserve"> </w:t>
      </w:r>
      <w:r w:rsidRPr="00E546F7">
        <w:t>can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 i++)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2" w:right="896"/>
        <w:jc w:val="center"/>
      </w:pPr>
      <w:r w:rsidRPr="00E546F7">
        <w:t>if</w:t>
      </w:r>
      <w:r w:rsidRPr="00E546F7">
        <w:rPr>
          <w:spacing w:val="-4"/>
        </w:rPr>
        <w:t xml:space="preserve"> </w:t>
      </w:r>
      <w:r w:rsidRPr="00E546F7">
        <w:t>(request[i]</w:t>
      </w:r>
      <w:r w:rsidRPr="00E546F7">
        <w:rPr>
          <w:spacing w:val="-3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available[i]</w:t>
      </w:r>
      <w:r w:rsidRPr="00E546F7">
        <w:rPr>
          <w:spacing w:val="-3"/>
        </w:rPr>
        <w:t xml:space="preserve"> </w:t>
      </w:r>
      <w:r w:rsidRPr="00E546F7">
        <w:t>||</w:t>
      </w:r>
      <w:r w:rsidRPr="00E546F7">
        <w:rPr>
          <w:spacing w:val="-4"/>
        </w:rPr>
        <w:t xml:space="preserve"> </w:t>
      </w:r>
      <w:r w:rsidRPr="00E546F7">
        <w:t>request[i]</w:t>
      </w:r>
      <w:r w:rsidRPr="00E546F7">
        <w:rPr>
          <w:spacing w:val="-4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maximum[process_num][i]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-</w:t>
      </w:r>
      <w:r w:rsidRPr="00E546F7">
        <w:rPr>
          <w:spacing w:val="-9"/>
        </w:rPr>
        <w:t xml:space="preserve"> </w:t>
      </w:r>
      <w:r w:rsidRPr="00E546F7">
        <w:t>allocation[process_num][i])</w:t>
      </w:r>
    </w:p>
    <w:p w:rsidR="002319CD" w:rsidRPr="00E546F7" w:rsidRDefault="00B80098">
      <w:pPr>
        <w:pStyle w:val="BodyText"/>
        <w:spacing w:before="185"/>
        <w:ind w:left="1658"/>
      </w:pP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  <w:r w:rsidRPr="00E546F7">
        <w:rPr>
          <w:spacing w:val="65"/>
        </w:rPr>
        <w:t xml:space="preserve"> </w:t>
      </w:r>
      <w:r w:rsidRPr="00E546F7">
        <w:t>// Request cannot be</w:t>
      </w:r>
      <w:r w:rsidRPr="00E546F7">
        <w:rPr>
          <w:spacing w:val="-4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Try</w:t>
      </w:r>
      <w:r w:rsidRPr="00E546F7">
        <w:rPr>
          <w:spacing w:val="-4"/>
        </w:rPr>
        <w:t xml:space="preserve"> </w:t>
      </w:r>
      <w:r w:rsidRPr="00E546F7">
        <w:t>allocating</w:t>
      </w:r>
      <w:r w:rsidRPr="00E546F7">
        <w:rPr>
          <w:spacing w:val="-5"/>
        </w:rPr>
        <w:t xml:space="preserve"> </w:t>
      </w:r>
      <w:r w:rsidRPr="00E546F7">
        <w:t>resources</w:t>
      </w:r>
      <w:r w:rsidRPr="00E546F7">
        <w:rPr>
          <w:spacing w:val="-8"/>
        </w:rPr>
        <w:t xml:space="preserve"> </w:t>
      </w:r>
      <w:r w:rsidRPr="00E546F7">
        <w:t>temporarily</w:t>
      </w:r>
    </w:p>
    <w:p w:rsidR="002319CD" w:rsidRPr="00E546F7" w:rsidRDefault="00B80098">
      <w:pPr>
        <w:pStyle w:val="BodyText"/>
        <w:spacing w:before="184" w:line="376" w:lineRule="auto"/>
        <w:ind w:left="1377" w:right="3686" w:hanging="279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available[i] -= request[i];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allocation[process_num][i]</w:t>
      </w:r>
      <w:r w:rsidRPr="00E546F7">
        <w:rPr>
          <w:spacing w:val="-11"/>
        </w:rPr>
        <w:t xml:space="preserve"> </w:t>
      </w:r>
      <w:r w:rsidRPr="00E546F7">
        <w:t>+=</w:t>
      </w:r>
      <w:r w:rsidRPr="00E546F7">
        <w:rPr>
          <w:spacing w:val="-11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before="184" w:line="379" w:lineRule="auto"/>
        <w:ind w:left="1377" w:right="2153"/>
      </w:pPr>
      <w:r w:rsidRPr="00E546F7">
        <w:t>// Update maximum and need matrix if request is granted</w:t>
      </w:r>
      <w:r w:rsidRPr="00E546F7">
        <w:rPr>
          <w:spacing w:val="-68"/>
        </w:rPr>
        <w:t xml:space="preserve"> </w:t>
      </w:r>
      <w:r w:rsidRPr="00E546F7">
        <w:t>maximum[process_num][i] -=</w:t>
      </w:r>
      <w:r w:rsidRPr="00E546F7">
        <w:rPr>
          <w:spacing w:val="-1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9" w:lineRule="auto"/>
        <w:ind w:left="1098" w:right="3397"/>
      </w:pPr>
      <w:r w:rsidRPr="00E546F7">
        <w:t>// Check if system is in safe state after allocation</w:t>
      </w:r>
      <w:r w:rsidRPr="00E546F7">
        <w:rPr>
          <w:spacing w:val="-67"/>
        </w:rPr>
        <w:t xml:space="preserve"> </w:t>
      </w:r>
      <w:r w:rsidRPr="00E546F7">
        <w:t>if (is_safe()) {</w:t>
      </w:r>
    </w:p>
    <w:p w:rsidR="002319CD" w:rsidRPr="00E546F7" w:rsidRDefault="00B80098">
      <w:pPr>
        <w:pStyle w:val="BodyText"/>
        <w:spacing w:line="320" w:lineRule="exact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// Roll</w:t>
      </w:r>
      <w:r w:rsidRPr="00E546F7">
        <w:rPr>
          <w:spacing w:val="-1"/>
        </w:rPr>
        <w:t xml:space="preserve"> </w:t>
      </w:r>
      <w:r w:rsidRPr="00E546F7">
        <w:t>back</w:t>
      </w:r>
      <w:r w:rsidRPr="00E546F7">
        <w:rPr>
          <w:spacing w:val="1"/>
        </w:rPr>
        <w:t xml:space="preserve"> </w:t>
      </w:r>
      <w:r w:rsidRPr="00E546F7">
        <w:t>changes</w:t>
      </w:r>
      <w:r w:rsidRPr="00E546F7">
        <w:rPr>
          <w:spacing w:val="-3"/>
        </w:rPr>
        <w:t xml:space="preserve"> </w:t>
      </w:r>
      <w:r w:rsidRPr="00E546F7">
        <w:t>if not</w:t>
      </w:r>
      <w:r w:rsidRPr="00E546F7">
        <w:rPr>
          <w:spacing w:val="-3"/>
        </w:rPr>
        <w:t xml:space="preserve"> </w:t>
      </w:r>
      <w:r w:rsidRPr="00E546F7">
        <w:t>safe</w:t>
      </w:r>
    </w:p>
    <w:p w:rsidR="002319CD" w:rsidRPr="00E546F7" w:rsidRDefault="00B80098">
      <w:pPr>
        <w:pStyle w:val="BodyText"/>
        <w:spacing w:before="184" w:line="379" w:lineRule="auto"/>
        <w:ind w:left="1658" w:right="3407" w:hanging="281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available[i] += request[i];</w:t>
      </w:r>
      <w:r w:rsidRPr="00E546F7">
        <w:rPr>
          <w:spacing w:val="1"/>
        </w:rPr>
        <w:t xml:space="preserve"> </w:t>
      </w:r>
      <w:r w:rsidRPr="00E546F7">
        <w:t>allocation[process_num][i] -= request[i];</w:t>
      </w:r>
      <w:r w:rsidRPr="00E546F7">
        <w:rPr>
          <w:spacing w:val="1"/>
        </w:rPr>
        <w:t xml:space="preserve"> </w:t>
      </w:r>
      <w:r w:rsidRPr="00E546F7">
        <w:t>maximum[process_num][i]</w:t>
      </w:r>
      <w:r w:rsidRPr="00E546F7">
        <w:rPr>
          <w:spacing w:val="-3"/>
        </w:rPr>
        <w:t xml:space="preserve"> </w:t>
      </w:r>
      <w:r w:rsidRPr="00E546F7">
        <w:t>+=</w:t>
      </w:r>
      <w:r w:rsidRPr="00E546F7">
        <w:rPr>
          <w:spacing w:val="-4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denied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is_safe()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6"/>
        </w:rPr>
        <w:t xml:space="preserve"> </w:t>
      </w:r>
      <w:r w:rsidRPr="00E546F7">
        <w:t>work[MAX_RESOURCES];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finish[MAX_PROCESSES]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{0};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work</w:t>
      </w:r>
      <w:r w:rsidRPr="00E546F7">
        <w:rPr>
          <w:spacing w:val="-1"/>
        </w:rPr>
        <w:t xml:space="preserve"> </w:t>
      </w:r>
      <w:r w:rsidRPr="00E546F7">
        <w:t>array</w:t>
      </w:r>
    </w:p>
    <w:p w:rsidR="002319CD" w:rsidRPr="00E546F7" w:rsidRDefault="00B80098">
      <w:pPr>
        <w:pStyle w:val="BodyText"/>
        <w:spacing w:before="187" w:line="376" w:lineRule="auto"/>
        <w:ind w:left="1379" w:right="3686" w:hanging="281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work[i]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available[i];</w:t>
      </w:r>
    </w:p>
    <w:p w:rsidR="002319CD" w:rsidRPr="00E546F7" w:rsidRDefault="00B80098">
      <w:pPr>
        <w:pStyle w:val="BodyText"/>
        <w:spacing w:before="1"/>
        <w:ind w:left="109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 w:line="379" w:lineRule="auto"/>
        <w:ind w:left="1098" w:right="5340"/>
      </w:pPr>
      <w:r w:rsidRPr="00E546F7">
        <w:t>// Check if processes can finish</w:t>
      </w:r>
      <w:r w:rsidRPr="00E546F7">
        <w:rPr>
          <w:spacing w:val="-67"/>
        </w:rPr>
        <w:t xml:space="preserve"> </w:t>
      </w: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9" w:lineRule="auto"/>
        <w:ind w:left="1377" w:right="4495" w:hanging="279"/>
      </w:pPr>
      <w:r w:rsidRPr="00E546F7">
        <w:t>while (count &lt; MAX_PROCESSES) {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1"/>
        </w:rPr>
        <w:t xml:space="preserve"> </w:t>
      </w:r>
      <w:r w:rsidRPr="00E546F7">
        <w:t>found 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9" w:lineRule="auto"/>
        <w:ind w:left="1658" w:right="3485" w:hanging="281"/>
      </w:pPr>
      <w:r w:rsidRPr="00E546F7">
        <w:t>for (int i = 0; i &lt; MAX_PROCESSES; i++) {</w:t>
      </w:r>
      <w:r w:rsidRPr="00E546F7">
        <w:rPr>
          <w:spacing w:val="-67"/>
        </w:rPr>
        <w:t xml:space="preserve"> </w:t>
      </w:r>
      <w:r w:rsidRPr="00E546F7">
        <w:t>if (finish[i] == 0) {</w:t>
      </w:r>
    </w:p>
    <w:p w:rsidR="002319CD" w:rsidRPr="00E546F7" w:rsidRDefault="00B80098">
      <w:pPr>
        <w:pStyle w:val="BodyText"/>
        <w:spacing w:line="320" w:lineRule="exact"/>
        <w:ind w:left="193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j;</w:t>
      </w:r>
    </w:p>
    <w:p w:rsidR="002319CD" w:rsidRPr="00E546F7" w:rsidRDefault="00B80098">
      <w:pPr>
        <w:pStyle w:val="BodyText"/>
        <w:spacing w:before="183"/>
        <w:ind w:left="1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 MAX_RESOURCES;</w:t>
      </w:r>
      <w:r w:rsidRPr="00E546F7">
        <w:rPr>
          <w:spacing w:val="1"/>
        </w:rPr>
        <w:t xml:space="preserve"> </w:t>
      </w:r>
      <w:r w:rsidRPr="00E546F7">
        <w:t>j++)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6" w:lineRule="auto"/>
        <w:ind w:left="2498" w:right="2619" w:hanging="282"/>
      </w:pPr>
      <w:r w:rsidRPr="00E546F7">
        <w:t>if (maximum[i][j] - allocation[i][j] &gt; work[j])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93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(j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MAX_RESOURCES)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2217" w:right="1538"/>
      </w:pPr>
      <w:r w:rsidRPr="00E546F7">
        <w:t>// Process can finish, update work and mark as finished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</w:t>
      </w:r>
      <w:r w:rsidRPr="00E546F7">
        <w:rPr>
          <w:spacing w:val="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before="4"/>
        <w:ind w:left="2498"/>
      </w:pPr>
      <w:r w:rsidRPr="00E546F7">
        <w:t>work[k]</w:t>
      </w:r>
      <w:r w:rsidRPr="00E546F7">
        <w:rPr>
          <w:spacing w:val="-4"/>
        </w:rPr>
        <w:t xml:space="preserve"> </w:t>
      </w:r>
      <w:r w:rsidRPr="00E546F7">
        <w:t>+=</w:t>
      </w:r>
      <w:r w:rsidRPr="00E546F7">
        <w:rPr>
          <w:spacing w:val="-5"/>
        </w:rPr>
        <w:t xml:space="preserve"> </w:t>
      </w:r>
      <w:r w:rsidRPr="00E546F7">
        <w:t>allocation[i][k];</w:t>
      </w:r>
    </w:p>
    <w:p w:rsidR="002319CD" w:rsidRPr="00E546F7" w:rsidRDefault="00B80098">
      <w:pPr>
        <w:pStyle w:val="BodyText"/>
        <w:spacing w:before="185"/>
        <w:ind w:left="2217"/>
      </w:pPr>
      <w:r w:rsidRPr="00E546F7">
        <w:t>}</w:t>
      </w:r>
    </w:p>
    <w:p w:rsidR="002319CD" w:rsidRPr="00E546F7" w:rsidRDefault="00B80098">
      <w:pPr>
        <w:pStyle w:val="BodyText"/>
        <w:spacing w:before="186"/>
        <w:ind w:left="2217"/>
      </w:pPr>
      <w:r w:rsidRPr="00E546F7">
        <w:t>finish[i]</w:t>
      </w:r>
      <w:r w:rsidRPr="00E546F7">
        <w:rPr>
          <w:spacing w:val="-4"/>
        </w:rPr>
        <w:t xml:space="preserve"> </w:t>
      </w:r>
      <w:r w:rsidRPr="00E546F7">
        <w:t>= 1;</w:t>
      </w:r>
    </w:p>
    <w:p w:rsidR="002319CD" w:rsidRPr="00E546F7" w:rsidRDefault="00B80098">
      <w:pPr>
        <w:pStyle w:val="BodyText"/>
        <w:spacing w:before="185" w:line="376" w:lineRule="auto"/>
        <w:ind w:left="2217" w:right="6544"/>
      </w:pPr>
      <w:r w:rsidRPr="00E546F7">
        <w:t>found = 1;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if (found</w:t>
      </w:r>
      <w:r w:rsidRPr="00E546F7">
        <w:rPr>
          <w:spacing w:val="2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658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4"/>
        </w:rPr>
        <w:t xml:space="preserve"> </w:t>
      </w:r>
      <w:r w:rsidRPr="00E546F7">
        <w:t>// No</w:t>
      </w:r>
      <w:r w:rsidRPr="00E546F7">
        <w:rPr>
          <w:spacing w:val="-1"/>
        </w:rPr>
        <w:t xml:space="preserve"> </w:t>
      </w:r>
      <w:r w:rsidRPr="00E546F7">
        <w:t>process 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2"/>
        </w:rPr>
        <w:t xml:space="preserve"> </w:t>
      </w:r>
      <w:r w:rsidRPr="00E546F7">
        <w:t>not</w:t>
      </w:r>
      <w:r w:rsidRPr="00E546F7">
        <w:rPr>
          <w:spacing w:val="-1"/>
        </w:rPr>
        <w:t xml:space="preserve"> </w:t>
      </w:r>
      <w:r w:rsidRPr="00E546F7">
        <w:t>safe</w:t>
      </w:r>
      <w:r w:rsidRPr="00E546F7">
        <w:rPr>
          <w:spacing w:val="-1"/>
        </w:rPr>
        <w:t xml:space="preserve"> </w:t>
      </w:r>
      <w:r w:rsidRPr="00E546F7">
        <w:t>state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15"/>
        </w:rPr>
        <w:t xml:space="preserve"> </w:t>
      </w:r>
      <w:r w:rsidRPr="00E546F7">
        <w:t>All</w:t>
      </w:r>
      <w:r w:rsidRPr="00E546F7">
        <w:rPr>
          <w:spacing w:val="-1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5"/>
        </w:rPr>
        <w:t xml:space="preserve"> </w:t>
      </w:r>
      <w:r w:rsidRPr="00E546F7">
        <w:t>safe</w:t>
      </w:r>
      <w:r w:rsidRPr="00E546F7">
        <w:rPr>
          <w:spacing w:val="-2"/>
        </w:rPr>
        <w:t xml:space="preserve"> </w:t>
      </w:r>
      <w:r w:rsidRPr="00E546F7">
        <w:t>state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 w:line="379" w:lineRule="auto"/>
        <w:ind w:left="1098" w:right="3364"/>
      </w:pPr>
      <w:r w:rsidRPr="00E546F7">
        <w:t>int process_num, request[MAX_RESOURCES];</w:t>
      </w:r>
      <w:r w:rsidRPr="00E546F7">
        <w:rPr>
          <w:spacing w:val="-67"/>
        </w:rPr>
        <w:t xml:space="preserve"> </w:t>
      </w:r>
      <w:r w:rsidRPr="00E546F7">
        <w:t>printf("Enter process number (0 to 4): ");</w:t>
      </w:r>
      <w:r w:rsidRPr="00E546F7">
        <w:rPr>
          <w:spacing w:val="1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&amp;process_num);</w:t>
      </w:r>
    </w:p>
    <w:p w:rsidR="002319CD" w:rsidRPr="00E546F7" w:rsidRDefault="002319CD">
      <w:pPr>
        <w:pStyle w:val="BodyText"/>
        <w:spacing w:before="11"/>
        <w:rPr>
          <w:sz w:val="43"/>
        </w:rPr>
      </w:pPr>
    </w:p>
    <w:p w:rsidR="002319CD" w:rsidRPr="00E546F7" w:rsidRDefault="00B80098">
      <w:pPr>
        <w:pStyle w:val="BodyText"/>
        <w:spacing w:line="376" w:lineRule="auto"/>
        <w:ind w:left="1098" w:right="3696"/>
      </w:pPr>
      <w:r w:rsidRPr="00E546F7">
        <w:t>printf("Enter resource request (e.g., 0 1 0): ");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 i++)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&amp;request[i]);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377" w:right="3581" w:hanging="279"/>
      </w:pPr>
      <w:r w:rsidRPr="00E546F7">
        <w:t>if (request_resources(process_num, request)) {</w:t>
      </w:r>
      <w:r w:rsidRPr="00E546F7">
        <w:rPr>
          <w:spacing w:val="-67"/>
        </w:rPr>
        <w:t xml:space="preserve"> </w:t>
      </w:r>
      <w:r w:rsidRPr="00E546F7">
        <w:t>printf("Request</w:t>
      </w:r>
      <w:r w:rsidRPr="00E546F7">
        <w:rPr>
          <w:spacing w:val="-3"/>
        </w:rPr>
        <w:t xml:space="preserve"> </w:t>
      </w:r>
      <w:r w:rsidRPr="00E546F7">
        <w:t>granted.\n");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printf("Request</w:t>
      </w:r>
      <w:r w:rsidRPr="00E546F7">
        <w:rPr>
          <w:spacing w:val="-4"/>
        </w:rPr>
        <w:t xml:space="preserve"> </w:t>
      </w:r>
      <w:r w:rsidRPr="00E546F7">
        <w:t>denied.</w:t>
      </w:r>
      <w:r w:rsidRPr="00E546F7">
        <w:rPr>
          <w:spacing w:val="-2"/>
        </w:rPr>
        <w:t xml:space="preserve"> </w:t>
      </w:r>
      <w:r w:rsidRPr="00E546F7">
        <w:t>System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not</w:t>
      </w:r>
      <w:r w:rsidRPr="00E546F7">
        <w:rPr>
          <w:spacing w:val="-3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safe</w:t>
      </w:r>
      <w:r w:rsidRPr="00E546F7">
        <w:rPr>
          <w:spacing w:val="-4"/>
        </w:rPr>
        <w:t xml:space="preserve"> </w:t>
      </w:r>
      <w:r w:rsidRPr="00E546F7">
        <w:t>state.\n");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9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Heading2"/>
        <w:spacing w:before="184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spacing w:before="89" w:line="259" w:lineRule="auto"/>
        <w:ind w:left="820" w:right="839"/>
        <w:rPr>
          <w:sz w:val="28"/>
        </w:rPr>
      </w:pPr>
      <w:r w:rsidRPr="00E546F7">
        <w:rPr>
          <w:sz w:val="28"/>
        </w:rPr>
        <w:t>18.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Construct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producer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using semaphores.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simulate</w:t>
      </w:r>
      <w:r w:rsidRPr="00E546F7">
        <w:rPr>
          <w:spacing w:val="-7"/>
        </w:rPr>
        <w:t xml:space="preserve"> </w:t>
      </w:r>
      <w:r w:rsidRPr="00E546F7">
        <w:t>producer</w:t>
      </w:r>
      <w:r w:rsidRPr="00E546F7">
        <w:rPr>
          <w:spacing w:val="-5"/>
        </w:rPr>
        <w:t xml:space="preserve"> </w:t>
      </w:r>
      <w:r w:rsidRPr="00E546F7">
        <w:t>consumer</w:t>
      </w:r>
      <w:r w:rsidRPr="00E546F7">
        <w:rPr>
          <w:spacing w:val="-7"/>
        </w:rPr>
        <w:t xml:space="preserve"> </w:t>
      </w:r>
      <w:r w:rsidRPr="00E546F7">
        <w:t>problem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7" w:line="259" w:lineRule="auto"/>
        <w:ind w:right="1571" w:firstLine="0"/>
        <w:rPr>
          <w:sz w:val="28"/>
        </w:rPr>
      </w:pPr>
      <w:r w:rsidRPr="00E546F7">
        <w:rPr>
          <w:sz w:val="28"/>
        </w:rPr>
        <w:t>Include Libraries: Include necessary libraries such as stdio.h,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stdlib.h,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pthread.h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semaphore.h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semaphores.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2" w:firstLine="0"/>
        <w:rPr>
          <w:sz w:val="28"/>
        </w:rPr>
      </w:pPr>
      <w:r w:rsidRPr="00E546F7">
        <w:rPr>
          <w:sz w:val="28"/>
        </w:rPr>
        <w:t>Define Constants: Define constants such as the size of the buffer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(maximum number of items), number of producer and consumer 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etc.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1"/>
        </w:tabs>
        <w:spacing w:before="160" w:line="259" w:lineRule="auto"/>
        <w:ind w:right="1153" w:firstLine="0"/>
        <w:jc w:val="both"/>
        <w:rPr>
          <w:sz w:val="28"/>
        </w:rPr>
      </w:pPr>
      <w:r w:rsidRPr="00E546F7">
        <w:rPr>
          <w:sz w:val="28"/>
        </w:rPr>
        <w:t>Declare Global Variables: Declare global variables including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(an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hold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items),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indices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track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 for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inserting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removing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items,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semaphores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synchronization.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7" w:firstLine="0"/>
        <w:rPr>
          <w:sz w:val="28"/>
        </w:rPr>
      </w:pPr>
      <w:r w:rsidRPr="00E546F7">
        <w:rPr>
          <w:sz w:val="28"/>
        </w:rPr>
        <w:t>Initialize Semaphores: Initialize semaphores for controlling access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the buffer, tracking empty spaces in the buffer, and tracking available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676" w:firstLine="0"/>
        <w:rPr>
          <w:sz w:val="28"/>
        </w:rPr>
      </w:pPr>
      <w:r w:rsidRPr="00E546F7">
        <w:rPr>
          <w:sz w:val="28"/>
        </w:rPr>
        <w:t>Create Producer and Consumer Threads: Create threads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producers and consumers. Each thread should have its own unique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(for example,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integer value).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60" w:line="259" w:lineRule="auto"/>
        <w:ind w:right="818" w:firstLine="0"/>
        <w:rPr>
          <w:sz w:val="28"/>
        </w:rPr>
      </w:pPr>
      <w:r w:rsidRPr="00E546F7">
        <w:rPr>
          <w:sz w:val="28"/>
        </w:rPr>
        <w:t>Define Producer and Consumer Functions: Implement functions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producers and consumers. These functions will be executed by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corresponding threads. The producer function will generate items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insert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them into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buffer,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while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remove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 from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8" w:line="259" w:lineRule="auto"/>
        <w:ind w:right="1178" w:firstLine="0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inserting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items into the buffer (enqueue operation) and removing items from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 (dequeue operation). Use semaphores to control access to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indices accordingly.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94" w:firstLine="0"/>
        <w:rPr>
          <w:sz w:val="28"/>
        </w:rPr>
      </w:pPr>
      <w:r w:rsidRPr="00E546F7">
        <w:rPr>
          <w:sz w:val="28"/>
        </w:rPr>
        <w:t>Synchronize Producer and Consumer Threads: Use semaphores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synchronize the producer and consumer threads. The producer should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wait if the buffer is full, and the consumer should wait if the buffer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62" w:line="259" w:lineRule="auto"/>
        <w:ind w:right="1310" w:firstLine="0"/>
        <w:rPr>
          <w:sz w:val="28"/>
        </w:rPr>
      </w:pPr>
      <w:r w:rsidRPr="00E546F7">
        <w:rPr>
          <w:sz w:val="28"/>
        </w:rPr>
        <w:lastRenderedPageBreak/>
        <w:t>Handle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Cleanup: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creating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ensure that the main program waits for all threads to finish their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execution. Use pthread_join for this purpose. Also, clean up any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resources allocated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during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 execution.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437" w:firstLine="0"/>
        <w:rPr>
          <w:sz w:val="28"/>
        </w:rPr>
      </w:pPr>
      <w:r w:rsidRPr="00E546F7">
        <w:rPr>
          <w:sz w:val="28"/>
        </w:rPr>
        <w:t>Compile and Run: Compile the C program using a C compiler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(such as gcc) and run the executable. Observe the behavior of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 and consumer threads, ensuring that they are properly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synchronized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correctly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implemented.</w:t>
      </w:r>
    </w:p>
    <w:p w:rsidR="002319CD" w:rsidRPr="00E546F7" w:rsidRDefault="00B80098">
      <w:pPr>
        <w:pStyle w:val="Heading2"/>
        <w:spacing w:before="160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 w:line="379" w:lineRule="auto"/>
        <w:ind w:left="820" w:right="633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1"/>
        </w:rPr>
        <w:t xml:space="preserve"> </w:t>
      </w:r>
      <w:r w:rsidRPr="00E546F7">
        <w:t>#include &lt;semaphore.h&gt;</w:t>
      </w:r>
      <w:r w:rsidRPr="00E546F7">
        <w:rPr>
          <w:spacing w:val="-67"/>
        </w:rPr>
        <w:t xml:space="preserve"> </w:t>
      </w:r>
      <w:r w:rsidRPr="00E546F7">
        <w:t>#include&lt;Windows.h&gt;</w:t>
      </w:r>
    </w:p>
    <w:p w:rsidR="002319CD" w:rsidRPr="00E546F7" w:rsidRDefault="002319CD">
      <w:pPr>
        <w:pStyle w:val="BodyText"/>
        <w:spacing w:before="7"/>
        <w:rPr>
          <w:sz w:val="43"/>
        </w:rPr>
      </w:pPr>
    </w:p>
    <w:p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4"/>
        </w:rPr>
        <w:t xml:space="preserve"> </w:t>
      </w:r>
      <w:r w:rsidRPr="00E546F7">
        <w:t>BUFFER_SIZE</w:t>
      </w:r>
      <w:r w:rsidRPr="00E546F7">
        <w:rPr>
          <w:spacing w:val="-4"/>
        </w:rPr>
        <w:t xml:space="preserve"> </w:t>
      </w:r>
      <w:r w:rsidRPr="00E546F7">
        <w:t>5</w:t>
      </w:r>
    </w:p>
    <w:p w:rsidR="002319CD" w:rsidRPr="00E546F7" w:rsidRDefault="00B80098">
      <w:pPr>
        <w:pStyle w:val="BodyText"/>
        <w:spacing w:before="187" w:line="256" w:lineRule="auto"/>
        <w:ind w:left="820" w:right="1939"/>
      </w:pPr>
      <w:r w:rsidRPr="00E546F7">
        <w:t>#define MAX_ITEMS 10</w:t>
      </w:r>
      <w:r w:rsidRPr="00E546F7">
        <w:rPr>
          <w:spacing w:val="1"/>
        </w:rPr>
        <w:t xml:space="preserve"> </w:t>
      </w:r>
      <w:r w:rsidRPr="00E546F7">
        <w:t>// Maximum number of items to be</w:t>
      </w:r>
      <w:r w:rsidRPr="00E546F7">
        <w:rPr>
          <w:spacing w:val="-67"/>
        </w:rPr>
        <w:t xml:space="preserve"> </w:t>
      </w:r>
      <w:r w:rsidRPr="00E546F7">
        <w:t>produced/consumed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BodyText"/>
        <w:spacing w:line="379" w:lineRule="auto"/>
        <w:ind w:left="820" w:right="6021"/>
      </w:pPr>
      <w:r w:rsidRPr="00E546F7">
        <w:t>int</w:t>
      </w:r>
      <w:r w:rsidRPr="00E546F7">
        <w:rPr>
          <w:spacing w:val="-15"/>
        </w:rPr>
        <w:t xml:space="preserve"> </w:t>
      </w:r>
      <w:r w:rsidRPr="00E546F7">
        <w:t>buffer[BUFFER_SIZE];</w:t>
      </w:r>
      <w:r w:rsidRPr="00E546F7">
        <w:rPr>
          <w:spacing w:val="-67"/>
        </w:rPr>
        <w:t xml:space="preserve"> </w:t>
      </w:r>
      <w:r w:rsidRPr="00E546F7">
        <w:t>sem_t</w:t>
      </w:r>
      <w:r w:rsidRPr="00E546F7">
        <w:rPr>
          <w:spacing w:val="-1"/>
        </w:rPr>
        <w:t xml:space="preserve"> </w:t>
      </w:r>
      <w:r w:rsidRPr="00E546F7">
        <w:t>empty,</w:t>
      </w:r>
      <w:r w:rsidRPr="00E546F7">
        <w:rPr>
          <w:spacing w:val="-2"/>
        </w:rPr>
        <w:t xml:space="preserve"> </w:t>
      </w:r>
      <w:r w:rsidRPr="00E546F7">
        <w:t>full;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produced_items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consumed_items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void*</w:t>
      </w:r>
      <w:r w:rsidRPr="00E546F7">
        <w:rPr>
          <w:spacing w:val="-7"/>
        </w:rPr>
        <w:t xml:space="preserve"> </w:t>
      </w:r>
      <w:r w:rsidRPr="00E546F7">
        <w:t>producer(void*</w:t>
      </w:r>
      <w:r w:rsidRPr="00E546F7">
        <w:rPr>
          <w:spacing w:val="-4"/>
        </w:rPr>
        <w:t xml:space="preserve"> </w:t>
      </w:r>
      <w:r w:rsidRPr="00E546F7">
        <w:t>arg)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77" w:right="4029" w:hanging="279"/>
      </w:pPr>
      <w:r w:rsidRPr="00E546F7">
        <w:t>while (produced_items &lt; MAX_ITEMS) {</w:t>
      </w:r>
      <w:r w:rsidRPr="00E546F7">
        <w:rPr>
          <w:spacing w:val="-67"/>
        </w:rPr>
        <w:t xml:space="preserve"> </w:t>
      </w:r>
      <w:r w:rsidRPr="00E546F7">
        <w:t>sem_wait(&amp;empty);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1"/>
        </w:rPr>
        <w:t xml:space="preserve"> </w:t>
      </w:r>
      <w:r w:rsidRPr="00E546F7">
        <w:t>section:</w:t>
      </w:r>
      <w:r w:rsidRPr="00E546F7">
        <w:rPr>
          <w:spacing w:val="-1"/>
        </w:rPr>
        <w:t xml:space="preserve"> </w:t>
      </w:r>
      <w:r w:rsidRPr="00E546F7">
        <w:t>add</w:t>
      </w:r>
      <w:r w:rsidRPr="00E546F7">
        <w:rPr>
          <w:spacing w:val="-1"/>
        </w:rPr>
        <w:t xml:space="preserve"> </w:t>
      </w:r>
      <w:r w:rsidRPr="00E546F7">
        <w:t>item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buffer</w:t>
      </w:r>
    </w:p>
    <w:p w:rsidR="002319CD" w:rsidRPr="00E546F7" w:rsidRDefault="00B80098">
      <w:pPr>
        <w:pStyle w:val="BodyText"/>
        <w:spacing w:before="187" w:line="376" w:lineRule="auto"/>
        <w:ind w:left="1658" w:right="4030" w:hanging="281"/>
      </w:pPr>
      <w:r w:rsidRPr="00E546F7">
        <w:t>for (int i = 0; i &lt; BUFFER_SIZE; ++i) 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(buffer[i] == 0) {</w:t>
      </w:r>
    </w:p>
    <w:p w:rsidR="002319CD" w:rsidRPr="00E546F7" w:rsidRDefault="00B80098">
      <w:pPr>
        <w:pStyle w:val="BodyText"/>
        <w:spacing w:before="4" w:line="376" w:lineRule="auto"/>
        <w:ind w:left="1938" w:right="3693"/>
      </w:pPr>
      <w:r w:rsidRPr="00E546F7">
        <w:t>buffer[i] = produced_items + 1;</w:t>
      </w:r>
      <w:r w:rsidRPr="00E546F7">
        <w:rPr>
          <w:spacing w:val="1"/>
        </w:rPr>
        <w:t xml:space="preserve"> </w:t>
      </w:r>
      <w:r w:rsidRPr="00E546F7">
        <w:t>printf("Produced: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9"/>
        </w:rPr>
        <w:t xml:space="preserve"> </w:t>
      </w:r>
      <w:r w:rsidRPr="00E546F7">
        <w:t>buffer[i]);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938" w:right="5809"/>
      </w:pPr>
      <w:r w:rsidRPr="00E546F7">
        <w:lastRenderedPageBreak/>
        <w:t>produced_items++;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6"/>
        <w:ind w:left="1377"/>
      </w:pPr>
      <w:r w:rsidRPr="00E546F7">
        <w:t>sem_post(&amp;full);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Sleep(1);</w:t>
      </w:r>
      <w:r w:rsidRPr="00E546F7">
        <w:rPr>
          <w:spacing w:val="-1"/>
        </w:rPr>
        <w:t xml:space="preserve"> </w:t>
      </w:r>
      <w:r w:rsidRPr="00E546F7">
        <w:t>// Sleep 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6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1"/>
        <w:ind w:left="820"/>
      </w:pPr>
      <w:r w:rsidRPr="00E546F7">
        <w:t>void*</w:t>
      </w:r>
      <w:r w:rsidRPr="00E546F7">
        <w:rPr>
          <w:spacing w:val="-4"/>
        </w:rPr>
        <w:t xml:space="preserve"> </w:t>
      </w:r>
      <w:r w:rsidRPr="00E546F7">
        <w:t>consumer(void*</w:t>
      </w:r>
      <w:r w:rsidRPr="00E546F7">
        <w:rPr>
          <w:spacing w:val="-3"/>
        </w:rPr>
        <w:t xml:space="preserve"> </w:t>
      </w:r>
      <w:r w:rsidRPr="00E546F7">
        <w:t>arg)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77" w:right="3935" w:hanging="279"/>
      </w:pPr>
      <w:r w:rsidRPr="00E546F7">
        <w:t>while (consumed_items &lt; MAX_ITEMS) {</w:t>
      </w:r>
      <w:r w:rsidRPr="00E546F7">
        <w:rPr>
          <w:spacing w:val="-67"/>
        </w:rPr>
        <w:t xml:space="preserve"> </w:t>
      </w:r>
      <w:r w:rsidRPr="00E546F7">
        <w:t>sem_wait(&amp;full);</w:t>
      </w:r>
    </w:p>
    <w:p w:rsidR="002319CD" w:rsidRPr="00E546F7" w:rsidRDefault="00B80098">
      <w:pPr>
        <w:pStyle w:val="BodyText"/>
        <w:spacing w:before="4" w:line="376" w:lineRule="auto"/>
        <w:ind w:left="1377" w:right="3701"/>
      </w:pPr>
      <w:r w:rsidRPr="00E546F7">
        <w:t>// Critical section: remove item from buffer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BUFFER_SIZE; ++i)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"/>
        <w:ind w:left="165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(buffer[i]</w:t>
      </w:r>
      <w:r w:rsidRPr="00E546F7">
        <w:rPr>
          <w:spacing w:val="-1"/>
        </w:rPr>
        <w:t xml:space="preserve"> </w:t>
      </w:r>
      <w:r w:rsidRPr="00E546F7">
        <w:t>!=</w:t>
      </w:r>
      <w:r w:rsidRPr="00E546F7">
        <w:rPr>
          <w:spacing w:val="-3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938" w:right="3852"/>
      </w:pPr>
      <w:r w:rsidRPr="00E546F7">
        <w:t>printf("Consumed: %d\n", buffer[i]);</w:t>
      </w:r>
      <w:r w:rsidRPr="00E546F7">
        <w:rPr>
          <w:spacing w:val="-67"/>
        </w:rPr>
        <w:t xml:space="preserve"> </w:t>
      </w:r>
      <w:r w:rsidRPr="00E546F7">
        <w:t>buffer[i]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6" w:lineRule="auto"/>
        <w:ind w:left="1938" w:right="5716"/>
      </w:pPr>
      <w:r w:rsidRPr="00E546F7">
        <w:t>consumed_items++;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2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377" w:right="5331"/>
      </w:pPr>
      <w:r w:rsidRPr="00E546F7">
        <w:t>sem_post(&amp;empty);</w:t>
      </w:r>
      <w:r w:rsidRPr="00E546F7">
        <w:rPr>
          <w:spacing w:val="1"/>
        </w:rPr>
        <w:t xml:space="preserve"> </w:t>
      </w:r>
      <w:r w:rsidRPr="00E546F7">
        <w:t>Sleep(2);</w:t>
      </w:r>
      <w:r w:rsidRPr="00E546F7">
        <w:rPr>
          <w:spacing w:val="-1"/>
        </w:rPr>
        <w:t xml:space="preserve"> </w:t>
      </w:r>
      <w:r w:rsidRPr="00E546F7">
        <w:t>// Sleep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pthread_t</w:t>
      </w:r>
      <w:r w:rsidRPr="00E546F7">
        <w:rPr>
          <w:spacing w:val="-4"/>
        </w:rPr>
        <w:t xml:space="preserve"> </w:t>
      </w:r>
      <w:r w:rsidRPr="00E546F7">
        <w:t>producer_thread,</w:t>
      </w:r>
      <w:r w:rsidRPr="00E546F7">
        <w:rPr>
          <w:spacing w:val="-5"/>
        </w:rPr>
        <w:t xml:space="preserve"> </w:t>
      </w:r>
      <w:r w:rsidRPr="00E546F7">
        <w:t>consumer_thread;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sem_init(&amp;empty,</w:t>
      </w:r>
      <w:r w:rsidRPr="00E546F7">
        <w:rPr>
          <w:spacing w:val="-10"/>
        </w:rPr>
        <w:t xml:space="preserve"> </w:t>
      </w:r>
      <w:r w:rsidRPr="00E546F7">
        <w:t>0,</w:t>
      </w:r>
      <w:r w:rsidRPr="00E546F7">
        <w:rPr>
          <w:spacing w:val="-10"/>
        </w:rPr>
        <w:t xml:space="preserve"> </w:t>
      </w:r>
      <w:r w:rsidRPr="00E546F7">
        <w:t>BUFFER_SIZE);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sem_init(&amp;full,</w:t>
      </w:r>
      <w:r w:rsidRPr="00E546F7">
        <w:rPr>
          <w:spacing w:val="-3"/>
        </w:rPr>
        <w:t xml:space="preserve"> </w:t>
      </w:r>
      <w:r w:rsidRPr="00E546F7">
        <w:t>0,</w:t>
      </w:r>
      <w:r w:rsidRPr="00E546F7">
        <w:rPr>
          <w:spacing w:val="-5"/>
        </w:rPr>
        <w:t xml:space="preserve"> </w:t>
      </w:r>
      <w:r w:rsidRPr="00E546F7">
        <w:t>0);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098" w:right="1337"/>
      </w:pPr>
      <w:r w:rsidRPr="00E546F7">
        <w:t>// Create producer and consumer threads</w:t>
      </w:r>
      <w:r w:rsidRPr="00E546F7">
        <w:rPr>
          <w:spacing w:val="1"/>
        </w:rPr>
        <w:t xml:space="preserve"> </w:t>
      </w:r>
      <w:r w:rsidRPr="00E546F7">
        <w:t>pthread_create(&amp;producer_thread, NULL, producer, NULL);</w:t>
      </w:r>
      <w:r w:rsidRPr="00E546F7">
        <w:rPr>
          <w:spacing w:val="1"/>
        </w:rPr>
        <w:t xml:space="preserve"> </w:t>
      </w:r>
      <w:r w:rsidRPr="00E546F7">
        <w:t>pthread_create(&amp;consumer_thread,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r w:rsidRPr="00E546F7">
        <w:t>consumer,</w:t>
      </w:r>
      <w:r w:rsidRPr="00E546F7">
        <w:rPr>
          <w:spacing w:val="-10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9"/>
        <w:rPr>
          <w:sz w:val="43"/>
        </w:rPr>
      </w:pPr>
    </w:p>
    <w:p w:rsidR="002319CD" w:rsidRPr="00E546F7" w:rsidRDefault="00B80098">
      <w:pPr>
        <w:pStyle w:val="BodyText"/>
        <w:spacing w:before="1" w:line="379" w:lineRule="auto"/>
        <w:ind w:left="1098" w:right="3693"/>
      </w:pPr>
      <w:r w:rsidRPr="00E546F7">
        <w:t>// Wait for threads to finish</w:t>
      </w:r>
      <w:r w:rsidRPr="00E546F7">
        <w:rPr>
          <w:spacing w:val="1"/>
        </w:rPr>
        <w:t xml:space="preserve"> </w:t>
      </w:r>
      <w:r w:rsidRPr="00E546F7">
        <w:t>pthread_join(producer_thread, NULL);</w:t>
      </w:r>
      <w:r w:rsidRPr="00E546F7">
        <w:rPr>
          <w:spacing w:val="1"/>
        </w:rPr>
        <w:t xml:space="preserve"> </w:t>
      </w:r>
      <w:r w:rsidRPr="00E546F7">
        <w:t>pthread_join(consumer_thread,</w:t>
      </w:r>
      <w:r w:rsidRPr="00E546F7">
        <w:rPr>
          <w:spacing w:val="-16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spacing w:line="379" w:lineRule="auto"/>
        <w:ind w:left="1098" w:right="6234"/>
      </w:pPr>
      <w:r w:rsidRPr="00E546F7">
        <w:t>// Destroy semaphores</w:t>
      </w:r>
      <w:r w:rsidRPr="00E546F7">
        <w:rPr>
          <w:spacing w:val="1"/>
        </w:rPr>
        <w:t xml:space="preserve"> </w:t>
      </w:r>
      <w:r w:rsidRPr="00E546F7">
        <w:t>sem_destroy(&amp;empty);</w:t>
      </w:r>
      <w:r w:rsidRPr="00E546F7">
        <w:rPr>
          <w:spacing w:val="-67"/>
        </w:rPr>
        <w:t xml:space="preserve"> </w:t>
      </w:r>
      <w:r w:rsidRPr="00E546F7">
        <w:t>sem_destroy(&amp;full);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0"/>
        <w:rPr>
          <w:sz w:val="15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spacing w:before="234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82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965325" cy="42748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before="235" w:line="259" w:lineRule="auto"/>
        <w:ind w:right="1005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mutex locks.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AIM:</w:t>
      </w:r>
    </w:p>
    <w:p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design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6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process</w:t>
      </w:r>
      <w:r w:rsidRPr="00E546F7">
        <w:rPr>
          <w:spacing w:val="-8"/>
        </w:rPr>
        <w:t xml:space="preserve"> </w:t>
      </w:r>
      <w:r w:rsidRPr="00E546F7">
        <w:t>synchronization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 w:right="946"/>
      </w:pPr>
      <w:r w:rsidRPr="00E546F7">
        <w:t>Step 1: Include Necessary Libraries: Include the required header files for</w:t>
      </w:r>
      <w:r w:rsidRPr="00E546F7">
        <w:rPr>
          <w:spacing w:val="-67"/>
        </w:rPr>
        <w:t xml:space="preserve"> </w:t>
      </w:r>
      <w:r w:rsidRPr="00E546F7">
        <w:t>pthreads and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locks.</w:t>
      </w:r>
    </w:p>
    <w:p w:rsidR="002319CD" w:rsidRPr="00E546F7" w:rsidRDefault="00B80098">
      <w:pPr>
        <w:pStyle w:val="BodyText"/>
        <w:spacing w:before="160" w:line="259" w:lineRule="auto"/>
        <w:ind w:left="820"/>
      </w:pPr>
      <w:r w:rsidRPr="00E546F7">
        <w:t>Step</w:t>
      </w:r>
      <w:r w:rsidRPr="00E546F7">
        <w:rPr>
          <w:spacing w:val="-5"/>
        </w:rPr>
        <w:t xml:space="preserve"> </w:t>
      </w:r>
      <w:r w:rsidRPr="00E546F7">
        <w:t>2: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6"/>
        </w:rPr>
        <w:t xml:space="preserve"> </w:t>
      </w:r>
      <w:r w:rsidRPr="00E546F7">
        <w:t>Global</w:t>
      </w:r>
      <w:r w:rsidRPr="00E546F7">
        <w:rPr>
          <w:spacing w:val="-10"/>
        </w:rPr>
        <w:t xml:space="preserve"> </w:t>
      </w:r>
      <w:r w:rsidRPr="00E546F7">
        <w:t>Variables: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8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global</w:t>
      </w:r>
      <w:r w:rsidRPr="00E546F7">
        <w:rPr>
          <w:spacing w:val="-5"/>
        </w:rPr>
        <w:t xml:space="preserve"> </w:t>
      </w:r>
      <w:r w:rsidRPr="00E546F7">
        <w:t>variables</w:t>
      </w:r>
      <w:r w:rsidRPr="00E546F7">
        <w:rPr>
          <w:spacing w:val="-7"/>
        </w:rPr>
        <w:t xml:space="preserve"> </w:t>
      </w:r>
      <w:r w:rsidRPr="00E546F7">
        <w:t>needed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synchronization,</w:t>
      </w:r>
      <w:r w:rsidRPr="00E546F7">
        <w:rPr>
          <w:spacing w:val="-2"/>
        </w:rPr>
        <w:t xml:space="preserve"> </w:t>
      </w:r>
      <w:r w:rsidRPr="00E546F7">
        <w:t>such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r w:rsidRPr="00E546F7">
        <w:t>variables.</w:t>
      </w:r>
    </w:p>
    <w:p w:rsidR="002319CD" w:rsidRPr="00E546F7" w:rsidRDefault="00B80098">
      <w:pPr>
        <w:pStyle w:val="BodyText"/>
        <w:spacing w:before="159" w:line="259" w:lineRule="auto"/>
        <w:ind w:left="820" w:right="1170"/>
      </w:pPr>
      <w:r w:rsidRPr="00E546F7">
        <w:t>Step 3: Initialize Mutex: In the main function or initialization function,</w:t>
      </w:r>
      <w:r w:rsidRPr="00E546F7">
        <w:rPr>
          <w:spacing w:val="-68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using pthread_mutex_init function.</w:t>
      </w:r>
    </w:p>
    <w:p w:rsidR="002319CD" w:rsidRPr="00E546F7" w:rsidRDefault="00B80098">
      <w:pPr>
        <w:pStyle w:val="BodyText"/>
        <w:spacing w:before="161" w:line="259" w:lineRule="auto"/>
        <w:ind w:left="820" w:right="1132"/>
      </w:pPr>
      <w:r w:rsidRPr="00E546F7">
        <w:t>Step 4: Define Functions: Define functions that represent the actions of</w:t>
      </w:r>
      <w:r w:rsidRPr="00E546F7">
        <w:rPr>
          <w:spacing w:val="-67"/>
        </w:rPr>
        <w:t xml:space="preserve"> </w:t>
      </w:r>
      <w:r w:rsidRPr="00E546F7">
        <w:t>threads. These functions should include the critical sections where the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acquired</w:t>
      </w:r>
      <w:r w:rsidRPr="00E546F7">
        <w:rPr>
          <w:spacing w:val="1"/>
        </w:rPr>
        <w:t xml:space="preserve"> </w:t>
      </w:r>
      <w:r w:rsidRPr="00E546F7">
        <w:t>and released.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839"/>
      </w:pPr>
      <w:r w:rsidRPr="00E546F7">
        <w:lastRenderedPageBreak/>
        <w:t>Step 5: Create Threads: In the main function or any other appropriate</w:t>
      </w:r>
      <w:r w:rsidRPr="00E546F7">
        <w:rPr>
          <w:spacing w:val="1"/>
        </w:rPr>
        <w:t xml:space="preserve"> </w:t>
      </w:r>
      <w:r w:rsidRPr="00E546F7">
        <w:t>function, create threads and assign the functions to execute for each</w:t>
      </w:r>
      <w:r w:rsidRPr="00E546F7">
        <w:rPr>
          <w:spacing w:val="1"/>
        </w:rPr>
        <w:t xml:space="preserve"> </w:t>
      </w:r>
      <w:r w:rsidRPr="00E546F7">
        <w:t>thread.</w:t>
      </w:r>
      <w:r w:rsidRPr="00E546F7">
        <w:rPr>
          <w:spacing w:val="-5"/>
        </w:rPr>
        <w:t xml:space="preserve"> </w:t>
      </w:r>
      <w:r w:rsidRPr="00E546F7">
        <w:t>Pass</w:t>
      </w:r>
      <w:r w:rsidRPr="00E546F7">
        <w:rPr>
          <w:spacing w:val="-2"/>
        </w:rPr>
        <w:t xml:space="preserve"> </w:t>
      </w:r>
      <w:r w:rsidRPr="00E546F7">
        <w:t>NULL</w:t>
      </w:r>
      <w:r w:rsidRPr="00E546F7">
        <w:rPr>
          <w:spacing w:val="-1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6"/>
        </w:rPr>
        <w:t xml:space="preserve"> </w:t>
      </w:r>
      <w:r w:rsidRPr="00E546F7">
        <w:t>necessary</w:t>
      </w:r>
      <w:r w:rsidRPr="00E546F7">
        <w:rPr>
          <w:spacing w:val="-3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arguments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functions.</w:t>
      </w:r>
    </w:p>
    <w:p w:rsidR="002319CD" w:rsidRPr="00E546F7" w:rsidRDefault="00B80098">
      <w:pPr>
        <w:pStyle w:val="BodyText"/>
        <w:spacing w:before="159" w:line="259" w:lineRule="auto"/>
        <w:ind w:left="820" w:right="839"/>
      </w:pPr>
      <w:r w:rsidRPr="00E546F7">
        <w:t>Step 6: Implement Mutex Synchronization: Inside the functions that</w:t>
      </w:r>
      <w:r w:rsidRPr="00E546F7">
        <w:rPr>
          <w:spacing w:val="1"/>
        </w:rPr>
        <w:t xml:space="preserve"> </w:t>
      </w:r>
      <w:r w:rsidRPr="00E546F7">
        <w:t>represent the actions of threads, use pthread_mutex_lock to acquire the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5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2"/>
        </w:rPr>
        <w:t xml:space="preserve"> </w:t>
      </w:r>
      <w:r w:rsidRPr="00E546F7">
        <w:t>pthread_mutex_unlock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release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lock.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6"/>
        </w:rPr>
        <w:t xml:space="preserve"> </w:t>
      </w:r>
      <w:r w:rsidRPr="00E546F7">
        <w:t>ensures</w:t>
      </w:r>
      <w:r w:rsidRPr="00E546F7">
        <w:rPr>
          <w:spacing w:val="-67"/>
        </w:rPr>
        <w:t xml:space="preserve"> </w:t>
      </w:r>
      <w:r w:rsidRPr="00E546F7">
        <w:t>that</w:t>
      </w:r>
      <w:r w:rsidRPr="00E546F7">
        <w:rPr>
          <w:spacing w:val="-3"/>
        </w:rPr>
        <w:t xml:space="preserve"> </w:t>
      </w:r>
      <w:r w:rsidRPr="00E546F7">
        <w:t>only</w:t>
      </w:r>
      <w:r w:rsidRPr="00E546F7">
        <w:rPr>
          <w:spacing w:val="-4"/>
        </w:rPr>
        <w:t xml:space="preserve"> </w:t>
      </w:r>
      <w:r w:rsidRPr="00E546F7">
        <w:t>one</w:t>
      </w:r>
      <w:r w:rsidRPr="00E546F7">
        <w:rPr>
          <w:spacing w:val="-1"/>
        </w:rPr>
        <w:t xml:space="preserve"> </w:t>
      </w:r>
      <w:r w:rsidRPr="00E546F7">
        <w:t>thread can execute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2"/>
        </w:rPr>
        <w:t xml:space="preserve"> </w:t>
      </w:r>
      <w:r w:rsidRPr="00E546F7">
        <w:t>section at a</w:t>
      </w:r>
      <w:r w:rsidRPr="00E546F7">
        <w:rPr>
          <w:spacing w:val="-2"/>
        </w:rPr>
        <w:t xml:space="preserve"> </w:t>
      </w:r>
      <w:r w:rsidRPr="00E546F7">
        <w:t>time.</w:t>
      </w:r>
    </w:p>
    <w:p w:rsidR="002319CD" w:rsidRPr="00E546F7" w:rsidRDefault="00B80098">
      <w:pPr>
        <w:pStyle w:val="BodyText"/>
        <w:spacing w:before="160" w:line="259" w:lineRule="auto"/>
        <w:ind w:left="820" w:right="839"/>
      </w:pPr>
      <w:r w:rsidRPr="00E546F7">
        <w:t>Step 7: Join Threads and Cleanup: In the main function or any other</w:t>
      </w:r>
      <w:r w:rsidRPr="00E546F7">
        <w:rPr>
          <w:spacing w:val="1"/>
        </w:rPr>
        <w:t xml:space="preserve"> </w:t>
      </w:r>
      <w:r w:rsidRPr="00E546F7">
        <w:t>appropriate function, wait for the threads to finish using pthread_join.</w:t>
      </w:r>
      <w:r w:rsidRPr="00E546F7">
        <w:rPr>
          <w:spacing w:val="1"/>
        </w:rPr>
        <w:t xml:space="preserve"> </w:t>
      </w:r>
      <w:r w:rsidRPr="00E546F7">
        <w:t>After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6"/>
        </w:rPr>
        <w:t xml:space="preserve"> </w:t>
      </w:r>
      <w:r w:rsidRPr="00E546F7">
        <w:t>have</w:t>
      </w:r>
      <w:r w:rsidRPr="00E546F7">
        <w:rPr>
          <w:spacing w:val="-3"/>
        </w:rPr>
        <w:t xml:space="preserve"> </w:t>
      </w:r>
      <w:r w:rsidRPr="00E546F7">
        <w:t>finished</w:t>
      </w:r>
      <w:r w:rsidRPr="00E546F7">
        <w:rPr>
          <w:spacing w:val="-6"/>
        </w:rPr>
        <w:t xml:space="preserve"> </w:t>
      </w:r>
      <w:r w:rsidRPr="00E546F7">
        <w:t>their</w:t>
      </w:r>
      <w:r w:rsidRPr="00E546F7">
        <w:rPr>
          <w:spacing w:val="-3"/>
        </w:rPr>
        <w:t xml:space="preserve"> </w:t>
      </w:r>
      <w:r w:rsidRPr="00E546F7">
        <w:t>execution,</w:t>
      </w:r>
      <w:r w:rsidRPr="00E546F7">
        <w:rPr>
          <w:spacing w:val="-7"/>
        </w:rPr>
        <w:t xml:space="preserve"> </w:t>
      </w:r>
      <w:r w:rsidRPr="00E546F7">
        <w:t>destroy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pthread_mutex_destroy function.</w:t>
      </w:r>
    </w:p>
    <w:p w:rsidR="002319CD" w:rsidRPr="00E546F7" w:rsidRDefault="00B80098">
      <w:pPr>
        <w:pStyle w:val="BodyText"/>
        <w:spacing w:before="160" w:line="259" w:lineRule="auto"/>
        <w:ind w:left="820" w:right="975"/>
      </w:pPr>
      <w:r w:rsidRPr="00E546F7">
        <w:t>Step 8: Compile and Run: Compile the program using a C compiler with</w:t>
      </w:r>
      <w:r w:rsidRPr="00E546F7">
        <w:rPr>
          <w:spacing w:val="-67"/>
        </w:rPr>
        <w:t xml:space="preserve"> </w:t>
      </w:r>
      <w:r w:rsidRPr="00E546F7">
        <w:t>the appropriate flags (for example, -pthread for GCC) to link the pthread</w:t>
      </w:r>
      <w:r w:rsidRPr="00E546F7">
        <w:rPr>
          <w:spacing w:val="-67"/>
        </w:rPr>
        <w:t xml:space="preserve"> </w:t>
      </w:r>
      <w:r w:rsidRPr="00E546F7">
        <w:t>library. Then, run the compiled executable to observe the synchronized</w:t>
      </w:r>
      <w:r w:rsidRPr="00E546F7">
        <w:rPr>
          <w:spacing w:val="1"/>
        </w:rPr>
        <w:t xml:space="preserve"> </w:t>
      </w:r>
      <w:r w:rsidRPr="00E546F7">
        <w:t>behavior</w:t>
      </w:r>
      <w:r w:rsidRPr="00E546F7">
        <w:rPr>
          <w:spacing w:val="-1"/>
        </w:rPr>
        <w:t xml:space="preserve"> </w:t>
      </w:r>
      <w:r w:rsidRPr="00E546F7">
        <w:t>of</w:t>
      </w:r>
      <w:r w:rsidRPr="00E546F7">
        <w:rPr>
          <w:spacing w:val="-3"/>
        </w:rPr>
        <w:t xml:space="preserve"> </w:t>
      </w:r>
      <w:r w:rsidRPr="00E546F7">
        <w:t>threads</w:t>
      </w:r>
      <w:r w:rsidRPr="00E546F7">
        <w:rPr>
          <w:spacing w:val="-3"/>
        </w:rPr>
        <w:t xml:space="preserve"> </w:t>
      </w:r>
      <w:r w:rsidRPr="00E546F7">
        <w:t>due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:rsidR="002319CD" w:rsidRPr="00E546F7" w:rsidRDefault="00B80098">
      <w:pPr>
        <w:pStyle w:val="Heading2"/>
        <w:spacing w:before="157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376" w:lineRule="auto"/>
        <w:ind w:left="820" w:right="671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&lt;pthread.h&gt;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820" w:right="7026"/>
      </w:pPr>
      <w:r w:rsidRPr="00E546F7">
        <w:t>// Shared variables</w:t>
      </w:r>
      <w:r w:rsidRPr="00E546F7">
        <w:rPr>
          <w:spacing w:val="-67"/>
        </w:rPr>
        <w:t xml:space="preserve"> </w:t>
      </w:r>
      <w:r w:rsidRPr="00E546F7">
        <w:t>int counter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pthread_mutex_t</w:t>
      </w:r>
      <w:r w:rsidRPr="00E546F7">
        <w:rPr>
          <w:spacing w:val="-5"/>
        </w:rPr>
        <w:t xml:space="preserve"> </w:t>
      </w:r>
      <w:r w:rsidRPr="00E546F7">
        <w:t>mutex;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820" w:right="4973"/>
      </w:pPr>
      <w:r w:rsidRPr="00E546F7">
        <w:t>// Function to be executed by threads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3"/>
        </w:rPr>
        <w:t xml:space="preserve"> </w:t>
      </w:r>
      <w:r w:rsidRPr="00E546F7">
        <w:t>*threadFunction(void</w:t>
      </w:r>
      <w:r w:rsidRPr="00E546F7">
        <w:rPr>
          <w:spacing w:val="-2"/>
        </w:rPr>
        <w:t xml:space="preserve"> </w:t>
      </w:r>
      <w:r w:rsidRPr="00E546F7">
        <w:t>*arg)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tabs>
          <w:tab w:val="left" w:pos="4726"/>
        </w:tabs>
        <w:spacing w:before="184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1000000; ++i) {</w:t>
      </w:r>
      <w:r w:rsidRPr="00E546F7">
        <w:tab/>
        <w:t>}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007" w:right="4731" w:hanging="70"/>
      </w:pPr>
      <w:r w:rsidRPr="00E546F7">
        <w:lastRenderedPageBreak/>
        <w:t>pthread_mutex_init(&amp;mutex, NULL);</w:t>
      </w:r>
      <w:r w:rsidRPr="00E546F7">
        <w:rPr>
          <w:spacing w:val="-67"/>
        </w:rPr>
        <w:t xml:space="preserve"> </w:t>
      </w:r>
      <w:r w:rsidRPr="00E546F7">
        <w:t>pthread_t</w:t>
      </w:r>
      <w:r w:rsidRPr="00E546F7">
        <w:rPr>
          <w:spacing w:val="-3"/>
        </w:rPr>
        <w:t xml:space="preserve"> </w:t>
      </w:r>
      <w:r w:rsidRPr="00E546F7">
        <w:t>thread1,</w:t>
      </w:r>
      <w:r w:rsidRPr="00E546F7">
        <w:rPr>
          <w:spacing w:val="-1"/>
        </w:rPr>
        <w:t xml:space="preserve"> </w:t>
      </w:r>
      <w:r w:rsidRPr="00E546F7">
        <w:t>thread2;</w:t>
      </w:r>
    </w:p>
    <w:p w:rsidR="002319CD" w:rsidRPr="00E546F7" w:rsidRDefault="00B80098">
      <w:pPr>
        <w:pStyle w:val="BodyText"/>
        <w:spacing w:before="4" w:line="376" w:lineRule="auto"/>
        <w:ind w:left="1098" w:right="2254"/>
      </w:pPr>
      <w:r w:rsidRPr="00E546F7">
        <w:t>pthread_create(&amp;thread1, NULL, threadFunction, NULL);</w:t>
      </w:r>
      <w:r w:rsidRPr="00E546F7">
        <w:rPr>
          <w:spacing w:val="-67"/>
        </w:rPr>
        <w:t xml:space="preserve"> </w:t>
      </w:r>
      <w:r w:rsidRPr="00E546F7">
        <w:t>pthread_create(&amp;thread2,</w:t>
      </w:r>
      <w:r w:rsidRPr="00E546F7">
        <w:rPr>
          <w:spacing w:val="-10"/>
        </w:rPr>
        <w:t xml:space="preserve"> </w:t>
      </w:r>
      <w:r w:rsidRPr="00E546F7">
        <w:t>NULL,</w:t>
      </w:r>
      <w:r w:rsidRPr="00E546F7">
        <w:rPr>
          <w:spacing w:val="-9"/>
        </w:rPr>
        <w:t xml:space="preserve"> </w:t>
      </w:r>
      <w:r w:rsidRPr="00E546F7">
        <w:t>threadFunction,</w:t>
      </w:r>
      <w:r w:rsidRPr="00E546F7">
        <w:rPr>
          <w:spacing w:val="-9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98" w:right="5422"/>
        <w:jc w:val="both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threads</w:t>
      </w:r>
      <w:r w:rsidRPr="00E546F7">
        <w:rPr>
          <w:spacing w:val="-9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68"/>
        </w:rPr>
        <w:t xml:space="preserve"> </w:t>
      </w:r>
      <w:r w:rsidRPr="00E546F7">
        <w:t>pthread_join(thread1, NULL);</w:t>
      </w:r>
      <w:r w:rsidRPr="00E546F7">
        <w:rPr>
          <w:spacing w:val="-67"/>
        </w:rPr>
        <w:t xml:space="preserve"> </w:t>
      </w:r>
      <w:r w:rsidRPr="00E546F7">
        <w:t>pthread_join(thread2,</w:t>
      </w:r>
      <w:r w:rsidRPr="00E546F7">
        <w:rPr>
          <w:spacing w:val="-12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spacing w:line="376" w:lineRule="auto"/>
        <w:ind w:left="1098" w:right="4659"/>
      </w:pPr>
      <w:r w:rsidRPr="00E546F7">
        <w:t>// Destroy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pthread_mutex_destroy(&amp;mutex);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98" w:right="3693"/>
      </w:pPr>
      <w:r w:rsidRPr="00E546F7">
        <w:t>// Print the final value of the counter</w:t>
      </w:r>
      <w:r w:rsidRPr="00E546F7">
        <w:rPr>
          <w:spacing w:val="1"/>
        </w:rPr>
        <w:t xml:space="preserve"> </w:t>
      </w:r>
      <w:r w:rsidRPr="00E546F7">
        <w:t>printf("Final</w:t>
      </w:r>
      <w:r w:rsidRPr="00E546F7">
        <w:rPr>
          <w:spacing w:val="-4"/>
        </w:rPr>
        <w:t xml:space="preserve"> </w:t>
      </w:r>
      <w:r w:rsidRPr="00E546F7">
        <w:t>counter</w:t>
      </w:r>
      <w:r w:rsidRPr="00E546F7">
        <w:rPr>
          <w:spacing w:val="-5"/>
        </w:rPr>
        <w:t xml:space="preserve"> </w:t>
      </w:r>
      <w:r w:rsidRPr="00E546F7">
        <w:t>value:</w:t>
      </w:r>
      <w:r w:rsidRPr="00E546F7">
        <w:rPr>
          <w:spacing w:val="-4"/>
        </w:rPr>
        <w:t xml:space="preserve"> </w:t>
      </w:r>
      <w:r w:rsidRPr="00E546F7">
        <w:t>%d\n",</w:t>
      </w:r>
      <w:r w:rsidRPr="00E546F7">
        <w:rPr>
          <w:spacing w:val="-5"/>
        </w:rPr>
        <w:t xml:space="preserve"> </w:t>
      </w:r>
      <w:r w:rsidRPr="00E546F7">
        <w:t>counter);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4"/>
        <w:rPr>
          <w:sz w:val="16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spacing w:before="233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7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line="259" w:lineRule="auto"/>
        <w:ind w:right="896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Reader-Writer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429"/>
      </w:pPr>
      <w:r w:rsidRPr="00E546F7">
        <w:lastRenderedPageBreak/>
        <w:t>To</w:t>
      </w:r>
      <w:r w:rsidRPr="00E546F7">
        <w:rPr>
          <w:spacing w:val="-6"/>
        </w:rPr>
        <w:t xml:space="preserve"> </w:t>
      </w:r>
      <w:r w:rsidRPr="00E546F7">
        <w:t>construct</w:t>
      </w:r>
      <w:r w:rsidRPr="00E546F7">
        <w:rPr>
          <w:spacing w:val="-6"/>
        </w:rPr>
        <w:t xml:space="preserve"> </w:t>
      </w:r>
      <w:r w:rsidRPr="00E546F7">
        <w:t>a</w:t>
      </w:r>
      <w:r w:rsidRPr="00E546F7">
        <w:rPr>
          <w:spacing w:val="-7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Reader-Writer</w:t>
      </w:r>
      <w:r w:rsidRPr="00E546F7">
        <w:rPr>
          <w:spacing w:val="-9"/>
        </w:rPr>
        <w:t xml:space="preserve"> </w:t>
      </w:r>
      <w:r w:rsidRPr="00E546F7">
        <w:t>problem</w:t>
      </w:r>
      <w:r w:rsidRPr="00E546F7">
        <w:rPr>
          <w:spacing w:val="-9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7" w:line="256" w:lineRule="auto"/>
        <w:ind w:right="2279" w:firstLine="0"/>
        <w:rPr>
          <w:sz w:val="28"/>
        </w:rPr>
      </w:pPr>
      <w:r w:rsidRPr="00E546F7">
        <w:rPr>
          <w:sz w:val="28"/>
        </w:rPr>
        <w:t>Include Libraries: Include necessary libraries for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required functionalities.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5" w:line="259" w:lineRule="auto"/>
        <w:ind w:right="1066" w:firstLine="0"/>
        <w:rPr>
          <w:sz w:val="28"/>
        </w:rPr>
      </w:pPr>
      <w:r w:rsidRPr="00E546F7">
        <w:rPr>
          <w:sz w:val="28"/>
        </w:rPr>
        <w:t>Initialize Semaphores: Create semaphores to control access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shared resources: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027" w:firstLine="0"/>
        <w:rPr>
          <w:sz w:val="28"/>
        </w:rPr>
      </w:pPr>
      <w:r w:rsidRPr="00E546F7">
        <w:rPr>
          <w:sz w:val="28"/>
        </w:rPr>
        <w:t>Semaphore for Readers Count: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0" w:line="259" w:lineRule="auto"/>
        <w:ind w:right="1106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Count: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1" w:line="256" w:lineRule="auto"/>
        <w:ind w:right="837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915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951" w:firstLine="0"/>
        <w:rPr>
          <w:sz w:val="28"/>
        </w:rPr>
      </w:pPr>
      <w:r w:rsidRPr="00E546F7">
        <w:rPr>
          <w:sz w:val="28"/>
        </w:rPr>
        <w:t>Semaphore for Mutex: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352" w:firstLine="0"/>
        <w:rPr>
          <w:sz w:val="28"/>
        </w:rPr>
      </w:pPr>
      <w:r w:rsidRPr="00E546F7">
        <w:rPr>
          <w:sz w:val="28"/>
        </w:rPr>
        <w:t>Reader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execute.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should handle the logic for readers accessing the shared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29" w:firstLine="0"/>
        <w:rPr>
          <w:sz w:val="28"/>
        </w:rPr>
      </w:pPr>
      <w:r w:rsidRPr="00E546F7">
        <w:rPr>
          <w:sz w:val="28"/>
        </w:rPr>
        <w:t>Writer Function: Create a function for writers to execute.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logic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shared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resource.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968" w:firstLine="0"/>
        <w:rPr>
          <w:sz w:val="28"/>
        </w:rPr>
      </w:pPr>
      <w:r w:rsidRPr="00E546F7">
        <w:rPr>
          <w:sz w:val="28"/>
        </w:rPr>
        <w:t>Implement Reader-Writer Logic: Inside the reader and writer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functions, implement the logic that ensures proper synchronization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semaphores. Readers should check and update the readers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 and writers should check and update the writers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026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multiple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readers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simulate concurrent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95" w:firstLine="0"/>
        <w:rPr>
          <w:sz w:val="28"/>
        </w:rPr>
      </w:pPr>
      <w:r w:rsidRPr="00E546F7">
        <w:rPr>
          <w:sz w:val="28"/>
        </w:rPr>
        <w:t>Join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their execution.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1422" w:firstLine="0"/>
        <w:rPr>
          <w:sz w:val="28"/>
        </w:rPr>
      </w:pPr>
      <w:r w:rsidRPr="00E546F7">
        <w:rPr>
          <w:sz w:val="28"/>
        </w:rPr>
        <w:t>Clean Up: Destroy the semaphores and perform any necessary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clean-up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before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exiting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379" w:lineRule="auto"/>
        <w:ind w:left="820" w:right="634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&lt;semaphore.h&gt;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820"/>
      </w:pPr>
      <w:r w:rsidRPr="00E546F7">
        <w:t>sem_t</w:t>
      </w:r>
      <w:r w:rsidRPr="00E546F7">
        <w:rPr>
          <w:spacing w:val="-3"/>
        </w:rPr>
        <w:t xml:space="preserve"> </w:t>
      </w:r>
      <w:r w:rsidRPr="00E546F7">
        <w:t>mutex,</w:t>
      </w:r>
      <w:r w:rsidRPr="00E546F7">
        <w:rPr>
          <w:spacing w:val="-5"/>
        </w:rPr>
        <w:t xml:space="preserve"> </w:t>
      </w:r>
      <w:r w:rsidRPr="00E546F7">
        <w:t>writeBlock;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readersCount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540" w:right="6246" w:hanging="720"/>
      </w:pPr>
      <w:r w:rsidRPr="00E546F7">
        <w:t>void *reader(void *arg) {</w:t>
      </w:r>
      <w:r w:rsidRPr="00E546F7">
        <w:rPr>
          <w:spacing w:val="-68"/>
        </w:rPr>
        <w:t xml:space="preserve"> </w:t>
      </w:r>
      <w:r w:rsidRPr="00E546F7">
        <w:t>int i=0;</w:t>
      </w:r>
    </w:p>
    <w:p w:rsidR="002319CD" w:rsidRPr="00E546F7" w:rsidRDefault="00B80098">
      <w:pPr>
        <w:pStyle w:val="BodyText"/>
        <w:spacing w:before="2" w:line="379" w:lineRule="auto"/>
        <w:ind w:left="1377" w:right="6297" w:hanging="279"/>
      </w:pPr>
      <w:r w:rsidRPr="00E546F7">
        <w:t>while (i&lt;10) {</w:t>
      </w:r>
      <w:r w:rsidRPr="00E546F7">
        <w:rPr>
          <w:spacing w:val="1"/>
        </w:rPr>
        <w:t xml:space="preserve"> </w:t>
      </w:r>
      <w:r w:rsidRPr="00E546F7">
        <w:t>sem_wait(&amp;mutex);</w:t>
      </w:r>
      <w:r w:rsidRPr="00E546F7">
        <w:rPr>
          <w:spacing w:val="-67"/>
        </w:rPr>
        <w:t xml:space="preserve"> </w:t>
      </w:r>
      <w:r w:rsidRPr="00E546F7">
        <w:t>readersCount++;</w:t>
      </w:r>
    </w:p>
    <w:p w:rsidR="002319CD" w:rsidRPr="00E546F7" w:rsidRDefault="00B80098">
      <w:pPr>
        <w:pStyle w:val="BodyText"/>
        <w:spacing w:line="376" w:lineRule="auto"/>
        <w:ind w:left="1658" w:right="5472" w:hanging="281"/>
      </w:pPr>
      <w:r w:rsidRPr="00E546F7">
        <w:t>if (readersCount == 1) {</w:t>
      </w:r>
      <w:r w:rsidRPr="00E546F7">
        <w:rPr>
          <w:spacing w:val="1"/>
        </w:rPr>
        <w:t xml:space="preserve"> </w:t>
      </w:r>
      <w:r w:rsidRPr="00E546F7">
        <w:t>sem_wait(&amp;writeBlock);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sem_post(&amp;mutex);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1"/>
        </w:rPr>
        <w:t xml:space="preserve"> </w:t>
      </w:r>
      <w:r w:rsidRPr="00E546F7">
        <w:t>operation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printf("Reader</w:t>
      </w:r>
      <w:r w:rsidRPr="00E546F7">
        <w:rPr>
          <w:spacing w:val="-3"/>
        </w:rPr>
        <w:t xml:space="preserve"> </w:t>
      </w:r>
      <w:r w:rsidRPr="00E546F7">
        <w:t>reads</w:t>
      </w:r>
      <w:r w:rsidRPr="00E546F7">
        <w:rPr>
          <w:spacing w:val="-1"/>
        </w:rPr>
        <w:t xml:space="preserve"> </w:t>
      </w:r>
      <w:r w:rsidRPr="00E546F7">
        <w:t>data:</w:t>
      </w:r>
      <w:r w:rsidRPr="00E546F7">
        <w:rPr>
          <w:spacing w:val="-1"/>
        </w:rPr>
        <w:t xml:space="preserve"> </w:t>
      </w:r>
      <w:r w:rsidRPr="00E546F7">
        <w:t>%d\n",</w:t>
      </w:r>
      <w:r w:rsidRPr="00E546F7">
        <w:rPr>
          <w:spacing w:val="-2"/>
        </w:rPr>
        <w:t xml:space="preserve"> </w:t>
      </w:r>
      <w:r w:rsidRPr="00E546F7">
        <w:t>data);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377" w:right="6309"/>
      </w:pPr>
      <w:r w:rsidRPr="00E546F7">
        <w:t>sem_wait(&amp;mutex);</w:t>
      </w:r>
      <w:r w:rsidRPr="00E546F7">
        <w:rPr>
          <w:spacing w:val="-67"/>
        </w:rPr>
        <w:t xml:space="preserve"> </w:t>
      </w:r>
      <w:r w:rsidRPr="00E546F7">
        <w:t>readersCount--;</w:t>
      </w:r>
    </w:p>
    <w:p w:rsidR="002319CD" w:rsidRPr="00E546F7" w:rsidRDefault="00B80098">
      <w:pPr>
        <w:pStyle w:val="BodyText"/>
        <w:spacing w:line="379" w:lineRule="auto"/>
        <w:ind w:left="1658" w:right="5488" w:hanging="281"/>
      </w:pPr>
      <w:r w:rsidRPr="00E546F7">
        <w:t>if (readersCount == 0) {</w:t>
      </w:r>
      <w:r w:rsidRPr="00E546F7">
        <w:rPr>
          <w:spacing w:val="1"/>
        </w:rPr>
        <w:t xml:space="preserve"> </w:t>
      </w:r>
      <w:r w:rsidRPr="00E546F7">
        <w:t>sem_post(&amp;writeBlock);</w:t>
      </w:r>
    </w:p>
    <w:p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sem_post(&amp;mutex);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i++;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540" w:right="6277" w:hanging="720"/>
      </w:pPr>
      <w:r w:rsidRPr="00E546F7">
        <w:t>void *writer(void *arg) {</w:t>
      </w:r>
      <w:r w:rsidRPr="00E546F7">
        <w:rPr>
          <w:spacing w:val="-68"/>
        </w:rPr>
        <w:t xml:space="preserve"> </w:t>
      </w:r>
      <w:r w:rsidRPr="00E546F7">
        <w:t>int i=0;</w:t>
      </w:r>
    </w:p>
    <w:p w:rsidR="002319CD" w:rsidRPr="00E546F7" w:rsidRDefault="00B80098">
      <w:pPr>
        <w:pStyle w:val="BodyText"/>
        <w:spacing w:before="5" w:line="376" w:lineRule="auto"/>
        <w:ind w:left="1377" w:right="5753" w:hanging="279"/>
      </w:pPr>
      <w:r w:rsidRPr="00E546F7">
        <w:t>while (i&lt;10) {</w:t>
      </w:r>
      <w:r w:rsidRPr="00E546F7">
        <w:rPr>
          <w:spacing w:val="1"/>
        </w:rPr>
        <w:t xml:space="preserve"> </w:t>
      </w:r>
      <w:r w:rsidRPr="00E546F7">
        <w:t>sem_wait(&amp;writeBlock);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1377" w:right="6351"/>
      </w:pPr>
      <w:r w:rsidRPr="00E546F7">
        <w:t>//</w:t>
      </w:r>
      <w:r w:rsidRPr="00E546F7">
        <w:rPr>
          <w:spacing w:val="-14"/>
        </w:rPr>
        <w:t xml:space="preserve"> </w:t>
      </w:r>
      <w:r w:rsidRPr="00E546F7">
        <w:t>Writing</w:t>
      </w:r>
      <w:r w:rsidRPr="00E546F7">
        <w:rPr>
          <w:spacing w:val="-8"/>
        </w:rPr>
        <w:t xml:space="preserve"> </w:t>
      </w:r>
      <w:r w:rsidRPr="00E546F7">
        <w:t>operation</w:t>
      </w:r>
      <w:r w:rsidRPr="00E546F7">
        <w:rPr>
          <w:spacing w:val="-67"/>
        </w:rPr>
        <w:t xml:space="preserve"> </w:t>
      </w:r>
      <w:r w:rsidRPr="00E546F7">
        <w:t>data++;</w:t>
      </w:r>
    </w:p>
    <w:p w:rsidR="002319CD" w:rsidRPr="00E546F7" w:rsidRDefault="00B80098">
      <w:pPr>
        <w:pStyle w:val="BodyText"/>
        <w:spacing w:before="4"/>
        <w:ind w:left="1377"/>
      </w:pPr>
      <w:r w:rsidRPr="00E546F7">
        <w:t>printf("Writer</w:t>
      </w:r>
      <w:r w:rsidRPr="00E546F7">
        <w:rPr>
          <w:spacing w:val="-5"/>
        </w:rPr>
        <w:t xml:space="preserve"> </w:t>
      </w:r>
      <w:r w:rsidRPr="00E546F7">
        <w:t>writes</w:t>
      </w:r>
      <w:r w:rsidRPr="00E546F7">
        <w:rPr>
          <w:spacing w:val="-6"/>
        </w:rPr>
        <w:t xml:space="preserve"> </w:t>
      </w:r>
      <w:r w:rsidRPr="00E546F7">
        <w:t>data: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data);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377" w:right="5769"/>
      </w:pPr>
      <w:r w:rsidRPr="00E546F7">
        <w:t>sem_post(&amp;writeBlock);</w:t>
      </w:r>
      <w:r w:rsidRPr="00E546F7">
        <w:rPr>
          <w:spacing w:val="-67"/>
        </w:rPr>
        <w:t xml:space="preserve"> </w:t>
      </w:r>
      <w:r w:rsidRPr="00E546F7">
        <w:t>i++;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098" w:right="5901"/>
      </w:pPr>
      <w:r w:rsidRPr="00E546F7">
        <w:t>pthread_t readers, writers;</w:t>
      </w:r>
      <w:r w:rsidRPr="00E546F7">
        <w:rPr>
          <w:spacing w:val="-67"/>
        </w:rPr>
        <w:t xml:space="preserve"> </w:t>
      </w:r>
      <w:r w:rsidRPr="00E546F7">
        <w:t>sem_init(&amp;mutex,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1);</w:t>
      </w:r>
    </w:p>
    <w:p w:rsidR="002319CD" w:rsidRPr="00E546F7" w:rsidRDefault="00B80098">
      <w:pPr>
        <w:pStyle w:val="BodyText"/>
        <w:spacing w:line="379" w:lineRule="auto"/>
        <w:ind w:left="1029" w:right="3315" w:firstLine="69"/>
      </w:pPr>
      <w:r w:rsidRPr="00E546F7">
        <w:t>sem_init(&amp;writeBlock, 0, 1);</w:t>
      </w:r>
      <w:r w:rsidRPr="00E546F7">
        <w:rPr>
          <w:spacing w:val="1"/>
        </w:rPr>
        <w:t xml:space="preserve"> </w:t>
      </w:r>
      <w:r w:rsidRPr="00E546F7">
        <w:t>pthread_create(&amp;readers, NULL, reader, NULL);</w:t>
      </w:r>
      <w:r w:rsidRPr="00E546F7">
        <w:rPr>
          <w:spacing w:val="-67"/>
        </w:rPr>
        <w:t xml:space="preserve"> </w:t>
      </w:r>
      <w:r w:rsidRPr="00E546F7">
        <w:t>pthread_create(&amp;writers, NULL, writer, NULL);</w:t>
      </w:r>
      <w:r w:rsidRPr="00E546F7">
        <w:rPr>
          <w:spacing w:val="1"/>
        </w:rPr>
        <w:t xml:space="preserve"> </w:t>
      </w:r>
      <w:r w:rsidRPr="00E546F7">
        <w:t>pthread_join(readers, NULL);</w:t>
      </w:r>
      <w:r w:rsidRPr="00E546F7">
        <w:rPr>
          <w:spacing w:val="1"/>
        </w:rPr>
        <w:t xml:space="preserve"> </w:t>
      </w:r>
      <w:r w:rsidRPr="00E546F7">
        <w:t>pthread_join(writers, NULL);</w:t>
      </w:r>
      <w:r w:rsidRPr="00E546F7">
        <w:rPr>
          <w:spacing w:val="1"/>
        </w:rPr>
        <w:t xml:space="preserve"> </w:t>
      </w:r>
      <w:r w:rsidRPr="00E546F7">
        <w:t>sem_destroy(&amp;mutex);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077" w:right="5690" w:firstLine="21"/>
      </w:pPr>
      <w:r w:rsidRPr="00E546F7">
        <w:lastRenderedPageBreak/>
        <w:t>sem_destroy(&amp;writeBlock);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spacing w:before="185"/>
        <w:ind w:left="820"/>
        <w:rPr>
          <w:sz w:val="28"/>
        </w:rPr>
      </w:pPr>
      <w:r w:rsidRPr="00E546F7">
        <w:rPr>
          <w:sz w:val="28"/>
        </w:rPr>
        <w:t>OUTPUT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: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7"/>
        <w:rPr>
          <w:sz w:val="27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ind w:left="100" w:right="1544" w:firstLine="0"/>
        <w:jc w:val="left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worst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2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657"/>
      </w:pPr>
      <w:r w:rsidRPr="00E546F7">
        <w:lastRenderedPageBreak/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431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9"/>
        </w:rPr>
        <w:t xml:space="preserve"> </w:t>
      </w:r>
      <w:r w:rsidRPr="00E546F7">
        <w:t>Status:\n");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507"/>
      </w:pPr>
      <w:r w:rsidRPr="00E546F7">
        <w:t>// Function to allocate memory using worst-fit algorithm</w:t>
      </w:r>
      <w:r w:rsidRPr="00E546F7">
        <w:rPr>
          <w:spacing w:val="-67"/>
        </w:rPr>
        <w:t xml:space="preserve"> </w:t>
      </w:r>
      <w:r w:rsidRPr="00E546F7">
        <w:t>void 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 w:line="322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1218" w:right="6661" w:hanging="281"/>
      </w:pPr>
      <w:r w:rsidRPr="00E546F7">
        <w:t>if (blockSize == 0) 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before="2" w:line="322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/>
      </w:pP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break;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4982" w:hanging="281"/>
      </w:pPr>
      <w:r w:rsidRPr="00E546F7">
        <w:t>for (int i = start; i &lt; 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100" w:right="1290" w:firstLine="556"/>
      </w:pPr>
      <w:r w:rsidRPr="00E546F7">
        <w:t>printf("Allocated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100" w:right="1119" w:firstLine="556"/>
      </w:pPr>
      <w:r w:rsidRPr="00E546F7">
        <w:t>printf("Memory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before="2"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2"/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/>
        <w:ind w:left="378" w:right="6752"/>
      </w:pPr>
      <w:r w:rsidRPr="00E546F7">
        <w:t>allocateMemory(3, 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/>
      </w:pPr>
      <w:r w:rsidRPr="00E546F7">
        <w:t>return 0;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100"/>
      </w:pPr>
      <w:r w:rsidRPr="00E546F7">
        <w:lastRenderedPageBreak/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6"/>
        <w:rPr>
          <w:sz w:val="24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0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6"/>
        <w:rPr>
          <w:sz w:val="25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1"/>
        </w:tabs>
        <w:ind w:left="100" w:right="149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best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spacing w:before="1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4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678"/>
      </w:pPr>
      <w:r w:rsidRPr="00E546F7">
        <w:t>// Function to allocate memory using best-fit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before="2"/>
        <w:ind w:left="378" w:right="5706"/>
      </w:pPr>
      <w:r w:rsidRPr="00E546F7">
        <w:rPr>
          <w:spacing w:val="-1"/>
        </w:rPr>
        <w:t>int</w:t>
      </w:r>
      <w:r w:rsidRPr="00E546F7">
        <w:rPr>
          <w:spacing w:val="-15"/>
        </w:rPr>
        <w:t xml:space="preserve"> </w:t>
      </w:r>
      <w:r w:rsidRPr="00E546F7">
        <w:rPr>
          <w:spacing w:val="-1"/>
        </w:rPr>
        <w:t>blockSize</w:t>
      </w:r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r w:rsidRPr="00E546F7">
        <w:t>MAX_MEMORY;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bestStart</w:t>
      </w:r>
      <w:r w:rsidRPr="00E546F7">
        <w:rPr>
          <w:spacing w:val="1"/>
        </w:rPr>
        <w:t xml:space="preserve"> </w:t>
      </w:r>
      <w:r w:rsidRPr="00E546F7">
        <w:t>= -1;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14"/>
        </w:rPr>
        <w:t xml:space="preserve"> </w:t>
      </w:r>
      <w:r w:rsidRPr="00E546F7">
        <w:t>bestSize</w:t>
      </w:r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3"/>
        </w:rPr>
        <w:t xml:space="preserve"> </w:t>
      </w:r>
      <w:r w:rsidRPr="00E546F7">
        <w:t>MAX_MEMORY;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2"/>
        <w:ind w:left="1218" w:right="4771" w:hanging="281"/>
      </w:pPr>
      <w:r w:rsidRPr="00E546F7">
        <w:t>if</w:t>
      </w:r>
      <w:r w:rsidRPr="00E546F7">
        <w:rPr>
          <w:spacing w:val="-6"/>
        </w:rPr>
        <w:t xml:space="preserve"> </w:t>
      </w:r>
      <w:r w:rsidRPr="00E546F7">
        <w:t>(blockSize</w:t>
      </w:r>
      <w:r w:rsidRPr="00E546F7">
        <w:rPr>
          <w:spacing w:val="-6"/>
        </w:rPr>
        <w:t xml:space="preserve"> </w:t>
      </w:r>
      <w:r w:rsidRPr="00E546F7">
        <w:t>==</w:t>
      </w:r>
      <w:r w:rsidRPr="00E546F7">
        <w:rPr>
          <w:spacing w:val="-7"/>
        </w:rPr>
        <w:t xml:space="preserve"> </w:t>
      </w:r>
      <w:r w:rsidRPr="00E546F7">
        <w:t>MAX_MEMORY)</w:t>
      </w:r>
      <w:r w:rsidRPr="00E546F7">
        <w:rPr>
          <w:spacing w:val="-5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242" w:lineRule="auto"/>
        <w:ind w:left="1218" w:right="3455" w:hanging="281"/>
      </w:pPr>
      <w:r w:rsidRPr="00E546F7">
        <w:t>if (blockSize &gt;= size &amp;&amp; blockSize &lt; bestSize) {</w:t>
      </w:r>
      <w:r w:rsidRPr="00E546F7">
        <w:rPr>
          <w:spacing w:val="-67"/>
        </w:rPr>
        <w:t xml:space="preserve"> </w:t>
      </w:r>
      <w:r w:rsidRPr="00E546F7">
        <w:t>bestSize</w:t>
      </w:r>
      <w:r w:rsidRPr="00E546F7">
        <w:rPr>
          <w:spacing w:val="-4"/>
        </w:rPr>
        <w:t xml:space="preserve"> </w:t>
      </w:r>
      <w:r w:rsidRPr="00E546F7">
        <w:t>= blockSize;</w:t>
      </w:r>
    </w:p>
    <w:p w:rsidR="002319CD" w:rsidRPr="00E546F7" w:rsidRDefault="00B80098">
      <w:pPr>
        <w:pStyle w:val="BodyText"/>
        <w:spacing w:line="317" w:lineRule="exact"/>
        <w:ind w:left="1218"/>
      </w:pPr>
      <w:r w:rsidRPr="00E546F7">
        <w:t>bestStart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start;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(bestSize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5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3986" w:hanging="281"/>
      </w:pPr>
      <w:r w:rsidRPr="00E546F7">
        <w:t>for (int i = bestStart; i &lt; bestStart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100" w:right="1572" w:firstLine="556"/>
      </w:pPr>
      <w:r w:rsidRPr="00E546F7">
        <w:t>printf("Allocated memory block %d-%d to Process %d\n", bestStart,</w:t>
      </w:r>
      <w:r w:rsidRPr="00E546F7">
        <w:rPr>
          <w:spacing w:val="-67"/>
        </w:rPr>
        <w:t xml:space="preserve"> </w:t>
      </w:r>
      <w:r w:rsidRPr="00E546F7">
        <w:t>bestStart +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0" w:right="1119" w:firstLine="556"/>
      </w:pPr>
      <w:r w:rsidRPr="00E546F7">
        <w:lastRenderedPageBreak/>
        <w:t>printf("Memory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7"/>
        <w:rPr>
          <w:sz w:val="27"/>
        </w:rPr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378" w:right="6752"/>
      </w:pPr>
      <w:r w:rsidRPr="00E546F7">
        <w:t>allocateMemory(3, 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19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spacing w:line="321" w:lineRule="exact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spacing w:line="321" w:lineRule="exact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73295" cy="37414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147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2"/>
        <w:rPr>
          <w:sz w:val="32"/>
        </w:rPr>
      </w:pPr>
    </w:p>
    <w:p w:rsidR="002319CD" w:rsidRPr="00E546F7" w:rsidRDefault="00B80098">
      <w:pPr>
        <w:pStyle w:val="Heading2"/>
        <w:spacing w:line="322" w:lineRule="exact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before="2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 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678"/>
      </w:pPr>
      <w:r w:rsidRPr="00E546F7">
        <w:t>// Function to allocate memory using first-fit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1218" w:right="6661" w:hanging="281"/>
      </w:pPr>
      <w:r w:rsidRPr="00E546F7">
        <w:t>if (blockSize == 0) 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line="317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/>
        <w:ind w:left="938"/>
      </w:pPr>
      <w:r w:rsidRPr="00E546F7">
        <w:t>blockSize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938" w:right="6645" w:hanging="281"/>
      </w:pPr>
      <w:r w:rsidRPr="00E546F7">
        <w:t>if (blockSize &gt;= size)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4982" w:hanging="281"/>
      </w:pPr>
      <w:r w:rsidRPr="00E546F7">
        <w:t>for (int i = start; i &lt; 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spacing w:line="242" w:lineRule="auto"/>
        <w:ind w:left="100" w:right="1290" w:firstLine="556"/>
      </w:pPr>
      <w:r w:rsidRPr="00E546F7">
        <w:t>printf("Allocated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2319CD">
      <w:pPr>
        <w:spacing w:line="24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100" w:right="1119" w:firstLine="556"/>
      </w:pPr>
      <w:r w:rsidRPr="00E546F7">
        <w:t>printf("Memory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before="2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BodyText"/>
        <w:spacing w:before="1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allocateMemory(3, 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7220" cy="376618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95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10"/>
        <w:rPr>
          <w:sz w:val="23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906" w:firstLine="0"/>
        <w:jc w:val="left"/>
        <w:rPr>
          <w:b w:val="0"/>
        </w:rPr>
      </w:pP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"/>
        <w:ind w:left="100" w:right="7243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&lt;fcntl.h&gt;</w:t>
      </w:r>
      <w:r w:rsidRPr="00E546F7">
        <w:rPr>
          <w:spacing w:val="1"/>
        </w:rPr>
        <w:t xml:space="preserve"> </w:t>
      </w:r>
      <w:r w:rsidRPr="00E546F7">
        <w:t>#include &lt;sys/types.h&gt;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3"/>
        </w:rPr>
        <w:t xml:space="preserve"> </w:t>
      </w:r>
      <w:r w:rsidRPr="00E546F7">
        <w:t>&lt;sys/stat.h&gt;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378" w:right="8514" w:hanging="279"/>
      </w:pPr>
      <w:r w:rsidRPr="00E546F7">
        <w:t>int main() {</w:t>
      </w:r>
      <w:r w:rsidRPr="00E546F7">
        <w:rPr>
          <w:spacing w:val="-67"/>
        </w:rPr>
        <w:t xml:space="preserve"> </w:t>
      </w:r>
      <w:r w:rsidRPr="00E546F7">
        <w:t>int fd;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buffer[100];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Creating a</w:t>
      </w:r>
      <w:r w:rsidRPr="00E546F7">
        <w:rPr>
          <w:spacing w:val="-2"/>
        </w:rPr>
        <w:t xml:space="preserve"> </w:t>
      </w:r>
      <w:r w:rsidRPr="00E546F7">
        <w:t>new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line="242" w:lineRule="auto"/>
        <w:ind w:left="378" w:right="5464"/>
      </w:pPr>
      <w:r w:rsidRPr="00E546F7">
        <w:t>fd</w:t>
      </w:r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9"/>
        </w:rPr>
        <w:t xml:space="preserve"> </w:t>
      </w:r>
      <w:r w:rsidRPr="00E546F7">
        <w:t>creat("sample.txt",</w:t>
      </w:r>
      <w:r w:rsidRPr="00E546F7">
        <w:rPr>
          <w:spacing w:val="-7"/>
        </w:rPr>
        <w:t xml:space="preserve"> </w:t>
      </w:r>
      <w:r w:rsidRPr="00E546F7">
        <w:t>S_IRWXU);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427"/>
      </w:pPr>
      <w:r w:rsidRPr="00E546F7">
        <w:t>perror("create");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3693"/>
      </w:pPr>
      <w:r w:rsidRPr="00E546F7">
        <w:t>printf("File</w:t>
      </w:r>
      <w:r w:rsidRPr="00E546F7">
        <w:rPr>
          <w:spacing w:val="-10"/>
        </w:rPr>
        <w:t xml:space="preserve"> </w:t>
      </w:r>
      <w:r w:rsidRPr="00E546F7">
        <w:t>'sample.txt'</w:t>
      </w:r>
      <w:r w:rsidRPr="00E546F7">
        <w:rPr>
          <w:spacing w:val="-10"/>
        </w:rPr>
        <w:t xml:space="preserve"> </w:t>
      </w:r>
      <w:r w:rsidRPr="00E546F7">
        <w:t>created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close(fd);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an</w:t>
      </w:r>
      <w:r w:rsidRPr="00E546F7">
        <w:rPr>
          <w:spacing w:val="-3"/>
        </w:rPr>
        <w:t xml:space="preserve"> </w:t>
      </w:r>
      <w:r w:rsidRPr="00E546F7">
        <w:t>existing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writing</w:t>
      </w:r>
    </w:p>
    <w:p w:rsidR="002319CD" w:rsidRPr="00E546F7" w:rsidRDefault="00B80098">
      <w:pPr>
        <w:pStyle w:val="BodyText"/>
        <w:spacing w:line="242" w:lineRule="auto"/>
        <w:ind w:left="378" w:right="3504"/>
      </w:pPr>
      <w:r w:rsidRPr="00E546F7">
        <w:rPr>
          <w:spacing w:val="-1"/>
        </w:rPr>
        <w:t>fd</w:t>
      </w:r>
      <w:r w:rsidRPr="00E546F7">
        <w:rPr>
          <w:spacing w:val="-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open("sample.txt",</w:t>
      </w:r>
      <w:r w:rsidRPr="00E546F7">
        <w:rPr>
          <w:spacing w:val="-5"/>
        </w:rPr>
        <w:t xml:space="preserve"> </w:t>
      </w:r>
      <w:r w:rsidRPr="00E546F7">
        <w:t>O_WRONLY</w:t>
      </w:r>
      <w:r w:rsidRPr="00E546F7">
        <w:rPr>
          <w:spacing w:val="-15"/>
        </w:rPr>
        <w:t xml:space="preserve"> </w:t>
      </w:r>
      <w:r w:rsidRPr="00E546F7">
        <w:t>|</w:t>
      </w:r>
      <w:r w:rsidRPr="00E546F7">
        <w:rPr>
          <w:spacing w:val="-10"/>
        </w:rPr>
        <w:t xml:space="preserve"> </w:t>
      </w:r>
      <w:r w:rsidRPr="00E546F7">
        <w:t>O_APPEND);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551"/>
      </w:pPr>
      <w:r w:rsidRPr="00E546F7">
        <w:t>perror("open");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printf("File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writing.\n");</w:t>
      </w:r>
    </w:p>
    <w:p w:rsidR="002319CD" w:rsidRPr="00E546F7" w:rsidRDefault="00B80098">
      <w:pPr>
        <w:pStyle w:val="BodyText"/>
        <w:spacing w:line="316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</w:pPr>
    </w:p>
    <w:p w:rsidR="002319CD" w:rsidRPr="00E546F7" w:rsidRDefault="00B80098">
      <w:pPr>
        <w:pStyle w:val="BodyText"/>
        <w:ind w:left="378" w:right="5939"/>
      </w:pPr>
      <w:r w:rsidRPr="00E546F7">
        <w:t>// Writing data to the file</w:t>
      </w:r>
      <w:r w:rsidRPr="00E546F7">
        <w:rPr>
          <w:spacing w:val="1"/>
        </w:rPr>
        <w:t xml:space="preserve"> </w:t>
      </w:r>
      <w:r w:rsidRPr="00E546F7">
        <w:t>write(fd,</w:t>
      </w:r>
      <w:r w:rsidRPr="00E546F7">
        <w:rPr>
          <w:spacing w:val="-12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World!\n",</w:t>
      </w:r>
      <w:r w:rsidRPr="00E546F7">
        <w:rPr>
          <w:spacing w:val="-10"/>
        </w:rPr>
        <w:t xml:space="preserve"> </w:t>
      </w:r>
      <w:r w:rsidRPr="00E546F7">
        <w:t>14);</w:t>
      </w:r>
    </w:p>
    <w:p w:rsidR="002319CD" w:rsidRPr="00E546F7" w:rsidRDefault="00B80098">
      <w:pPr>
        <w:pStyle w:val="BodyText"/>
        <w:ind w:left="378" w:right="5140"/>
      </w:pPr>
      <w:r w:rsidRPr="00E546F7">
        <w:t>printf("Data written to 'sample.txt'.\n");</w:t>
      </w:r>
      <w:r w:rsidRPr="00E546F7">
        <w:rPr>
          <w:spacing w:val="-67"/>
        </w:rPr>
        <w:t xml:space="preserve"> </w:t>
      </w:r>
      <w:r w:rsidRPr="00E546F7">
        <w:t>close(fd);</w:t>
      </w:r>
    </w:p>
    <w:p w:rsidR="002319CD" w:rsidRPr="00E546F7" w:rsidRDefault="002319CD">
      <w:pPr>
        <w:pStyle w:val="BodyText"/>
        <w:spacing w:before="9"/>
        <w:rPr>
          <w:sz w:val="27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Opening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reading</w:t>
      </w:r>
    </w:p>
    <w:p w:rsidR="002319CD" w:rsidRPr="00E546F7" w:rsidRDefault="00B80098">
      <w:pPr>
        <w:pStyle w:val="BodyText"/>
        <w:spacing w:before="2"/>
        <w:ind w:left="378" w:right="5190"/>
      </w:pPr>
      <w:r w:rsidRPr="00E546F7">
        <w:t>fd</w:t>
      </w:r>
      <w:r w:rsidRPr="00E546F7">
        <w:rPr>
          <w:spacing w:val="-13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r w:rsidRPr="00E546F7">
        <w:t>open("sample.txt",</w:t>
      </w:r>
      <w:r w:rsidRPr="00E546F7">
        <w:rPr>
          <w:spacing w:val="-14"/>
        </w:rPr>
        <w:t xml:space="preserve"> </w:t>
      </w:r>
      <w:r w:rsidRPr="00E546F7">
        <w:t>O_RDONLY);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551"/>
      </w:pPr>
      <w:r w:rsidRPr="00E546F7">
        <w:t>perror("open");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printf("File</w:t>
      </w:r>
      <w:r w:rsidRPr="00E546F7">
        <w:rPr>
          <w:spacing w:val="-4"/>
        </w:rPr>
        <w:t xml:space="preserve"> </w:t>
      </w:r>
      <w:r w:rsidRPr="00E546F7">
        <w:t>'sample.txt'</w:t>
      </w:r>
      <w:r w:rsidRPr="00E546F7">
        <w:rPr>
          <w:spacing w:val="-6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reading.\n");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4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from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ind w:left="378" w:right="4143"/>
      </w:pPr>
      <w:r w:rsidRPr="00E546F7">
        <w:t>int</w:t>
      </w:r>
      <w:r w:rsidRPr="00E546F7">
        <w:rPr>
          <w:spacing w:val="-8"/>
        </w:rPr>
        <w:t xml:space="preserve"> </w:t>
      </w:r>
      <w:r w:rsidRPr="00E546F7">
        <w:t>bytesRead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r w:rsidRPr="00E546F7">
        <w:t>read(fd,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7"/>
        </w:rPr>
        <w:t xml:space="preserve"> </w:t>
      </w:r>
      <w:r w:rsidRPr="00E546F7">
        <w:t>sizeof(buffer));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(bytesRead</w:t>
      </w:r>
      <w:r w:rsidRPr="00E546F7">
        <w:rPr>
          <w:spacing w:val="1"/>
        </w:rPr>
        <w:t xml:space="preserve"> </w:t>
      </w:r>
      <w:r w:rsidRPr="00E546F7">
        <w:t>== -1) {</w:t>
      </w:r>
    </w:p>
    <w:p w:rsidR="002319CD" w:rsidRPr="00E546F7" w:rsidRDefault="00B80098">
      <w:pPr>
        <w:pStyle w:val="BodyText"/>
        <w:spacing w:line="242" w:lineRule="auto"/>
        <w:ind w:left="657" w:right="7614"/>
      </w:pPr>
      <w:r w:rsidRPr="00E546F7">
        <w:t>perror("read");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17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9" w:right="1939" w:hanging="3"/>
      </w:pPr>
      <w:r w:rsidRPr="00E546F7">
        <w:t>printf("Data read from 'sample.txt':\n");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write(STDOUT_FILENO,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10"/>
        </w:rPr>
        <w:t xml:space="preserve"> </w:t>
      </w:r>
      <w:r w:rsidRPr="00E546F7">
        <w:t>bytesRead);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close(fd);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Deleting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ind w:left="657" w:right="5817" w:hanging="279"/>
      </w:pPr>
      <w:r w:rsidRPr="00E546F7">
        <w:t>if (remove("sample.txt") == -1) {</w:t>
      </w:r>
      <w:r w:rsidRPr="00E546F7">
        <w:rPr>
          <w:spacing w:val="-67"/>
        </w:rPr>
        <w:t xml:space="preserve"> </w:t>
      </w:r>
      <w:r w:rsidRPr="00E546F7">
        <w:t>perror("remove");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exit(1);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printf("File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deleted.\n");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163" w:line="322" w:lineRule="exact"/>
        <w:ind w:left="37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drawing>
          <wp:inline distT="0" distB="0" distL="0" distR="0">
            <wp:extent cx="5434965" cy="23774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4" w:line="259" w:lineRule="auto"/>
        <w:ind w:right="1171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I/O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(fcntl,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seek, stat,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opendir,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readdir)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750"/>
      </w:pPr>
      <w:r w:rsidRPr="00E546F7">
        <w:t>#include&lt;stdio.h&gt;</w:t>
      </w:r>
      <w:r w:rsidRPr="00E546F7">
        <w:rPr>
          <w:spacing w:val="-67"/>
        </w:rPr>
        <w:t xml:space="preserve"> </w:t>
      </w:r>
      <w:r w:rsidRPr="00E546F7">
        <w:t>#include&lt;fcntl.h&gt;</w:t>
      </w:r>
      <w:r w:rsidRPr="00E546F7">
        <w:rPr>
          <w:spacing w:val="1"/>
        </w:rPr>
        <w:t xml:space="preserve"> </w:t>
      </w:r>
      <w:r w:rsidRPr="00E546F7">
        <w:t>#include&lt;errno.h&gt;</w:t>
      </w:r>
      <w:r w:rsidRPr="00E546F7">
        <w:rPr>
          <w:spacing w:val="-67"/>
        </w:rPr>
        <w:t xml:space="preserve"> </w:t>
      </w:r>
      <w:r w:rsidRPr="00E546F7">
        <w:t>extern int errno;</w:t>
      </w:r>
      <w:r w:rsidRPr="00E546F7">
        <w:rPr>
          <w:spacing w:val="1"/>
        </w:rPr>
        <w:t xml:space="preserve"> </w:t>
      </w:r>
      <w:r w:rsidRPr="00E546F7">
        <w:t>int main()</w:t>
      </w:r>
    </w:p>
    <w:p w:rsidR="002319CD" w:rsidRPr="00E546F7" w:rsidRDefault="00B80098">
      <w:pPr>
        <w:pStyle w:val="BodyText"/>
        <w:spacing w:line="319" w:lineRule="exact"/>
        <w:ind w:left="100"/>
      </w:pPr>
      <w:r w:rsidRPr="00E546F7">
        <w:t>{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3383"/>
      </w:pPr>
      <w:r w:rsidRPr="00E546F7">
        <w:rPr>
          <w:spacing w:val="-1"/>
        </w:rPr>
        <w:t>int</w:t>
      </w:r>
      <w:r w:rsidRPr="00E546F7">
        <w:rPr>
          <w:spacing w:val="-5"/>
        </w:rPr>
        <w:t xml:space="preserve"> </w:t>
      </w:r>
      <w:r w:rsidRPr="00E546F7">
        <w:rPr>
          <w:spacing w:val="-1"/>
        </w:rPr>
        <w:t>fd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open("foo.txt",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O_RDONLY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|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O_CREAT);</w:t>
      </w:r>
      <w:r w:rsidRPr="00E546F7">
        <w:rPr>
          <w:spacing w:val="-67"/>
        </w:rPr>
        <w:t xml:space="preserve"> </w:t>
      </w:r>
      <w:r w:rsidRPr="00E546F7">
        <w:t>printf("fd =</w:t>
      </w:r>
      <w:r w:rsidRPr="00E546F7">
        <w:rPr>
          <w:spacing w:val="-1"/>
        </w:rPr>
        <w:t xml:space="preserve"> </w:t>
      </w:r>
      <w:r w:rsidRPr="00E546F7">
        <w:t>%d\n", fd);</w:t>
      </w:r>
    </w:p>
    <w:p w:rsidR="002319CD" w:rsidRPr="00E546F7" w:rsidRDefault="00B80098">
      <w:pPr>
        <w:pStyle w:val="BodyText"/>
        <w:spacing w:before="1"/>
        <w:ind w:left="820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(fd</w:t>
      </w:r>
      <w:r w:rsidRPr="00E546F7">
        <w:rPr>
          <w:spacing w:val="1"/>
        </w:rPr>
        <w:t xml:space="preserve"> </w:t>
      </w:r>
      <w:r w:rsidRPr="00E546F7">
        <w:t>==-1)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1540" w:right="4234"/>
      </w:pPr>
      <w:r w:rsidRPr="00E546F7">
        <w:t>printf("Error Number % d\n", errno);</w:t>
      </w:r>
      <w:r w:rsidRPr="00E546F7">
        <w:rPr>
          <w:spacing w:val="-67"/>
        </w:rPr>
        <w:t xml:space="preserve"> </w:t>
      </w:r>
      <w:r w:rsidRPr="00E546F7">
        <w:t>perror("Program");</w:t>
      </w:r>
    </w:p>
    <w:p w:rsidR="002319CD" w:rsidRPr="00E546F7" w:rsidRDefault="00B80098">
      <w:pPr>
        <w:pStyle w:val="BodyText"/>
        <w:spacing w:before="1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23"/>
        <w:ind w:left="820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spacing w:before="262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921760" cy="9366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1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257" w:line="259" w:lineRule="auto"/>
        <w:ind w:right="1402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management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operations.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spacing w:before="1"/>
        <w:ind w:left="0" w:right="8274"/>
        <w:jc w:val="right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4" w:line="259" w:lineRule="auto"/>
        <w:ind w:left="100" w:right="766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before="1"/>
        <w:ind w:right="8311"/>
        <w:jc w:val="right"/>
      </w:pPr>
      <w:r w:rsidRPr="00E546F7">
        <w:t>FILE</w:t>
      </w:r>
      <w:r w:rsidRPr="00E546F7">
        <w:rPr>
          <w:spacing w:val="-3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23" w:line="259" w:lineRule="auto"/>
        <w:ind w:left="378" w:right="5865"/>
      </w:pPr>
      <w:r w:rsidRPr="00E546F7">
        <w:t>file = fopen("example.txt", "w");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:rsidR="002319CD" w:rsidRPr="00E546F7" w:rsidRDefault="00B80098">
      <w:pPr>
        <w:pStyle w:val="BodyText"/>
        <w:spacing w:before="1" w:line="259" w:lineRule="auto"/>
        <w:ind w:left="657" w:right="4176"/>
      </w:pPr>
      <w:r w:rsidRPr="00E546F7">
        <w:t>printf("Error opening the file for writing.\n");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4"/>
        <w:ind w:left="378"/>
      </w:pPr>
      <w:r w:rsidRPr="00E546F7">
        <w:rPr>
          <w:spacing w:val="-1"/>
        </w:rPr>
        <w:t>fprintf(file,</w:t>
      </w:r>
      <w:r w:rsidRPr="00E546F7">
        <w:rPr>
          <w:spacing w:val="-8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World!\n");</w:t>
      </w:r>
    </w:p>
    <w:p w:rsidR="002319CD" w:rsidRPr="00E546F7" w:rsidRDefault="00B80098">
      <w:pPr>
        <w:pStyle w:val="BodyText"/>
        <w:spacing w:before="26" w:line="259" w:lineRule="auto"/>
        <w:ind w:left="378" w:right="3375"/>
      </w:pPr>
      <w:r w:rsidRPr="00E546F7">
        <w:t>fprintf(file, "This is a C file management example.\n");</w:t>
      </w:r>
      <w:r w:rsidRPr="00E546F7">
        <w:rPr>
          <w:spacing w:val="-67"/>
        </w:rPr>
        <w:t xml:space="preserve"> </w:t>
      </w:r>
      <w:r w:rsidRPr="00E546F7">
        <w:t>fclose(file);</w:t>
      </w:r>
    </w:p>
    <w:p w:rsidR="002319CD" w:rsidRPr="00E546F7" w:rsidRDefault="00B80098">
      <w:pPr>
        <w:pStyle w:val="BodyText"/>
        <w:spacing w:before="1" w:line="256" w:lineRule="auto"/>
        <w:ind w:left="378" w:right="5974"/>
      </w:pPr>
      <w:r w:rsidRPr="00E546F7">
        <w:t>file = fopen("example.txt", "r");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:rsidR="002319CD" w:rsidRPr="00E546F7" w:rsidRDefault="00B80098">
      <w:pPr>
        <w:pStyle w:val="BodyText"/>
        <w:spacing w:before="4" w:line="259" w:lineRule="auto"/>
        <w:ind w:left="657" w:right="4146"/>
      </w:pPr>
      <w:r w:rsidRPr="00E546F7">
        <w:t>printf("Error opening the file for reading.\n");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buffer[100];</w:t>
      </w:r>
    </w:p>
    <w:p w:rsidR="002319CD" w:rsidRPr="00E546F7" w:rsidRDefault="00B80098">
      <w:pPr>
        <w:pStyle w:val="BodyText"/>
        <w:spacing w:before="24" w:line="259" w:lineRule="auto"/>
        <w:ind w:left="657" w:right="3693" w:hanging="279"/>
      </w:pPr>
      <w:r w:rsidRPr="00E546F7">
        <w:t>while</w:t>
      </w:r>
      <w:r w:rsidRPr="00E546F7">
        <w:rPr>
          <w:spacing w:val="-7"/>
        </w:rPr>
        <w:t xml:space="preserve"> </w:t>
      </w:r>
      <w:r w:rsidRPr="00E546F7">
        <w:t>(fgets(buffer,</w:t>
      </w:r>
      <w:r w:rsidRPr="00E546F7">
        <w:rPr>
          <w:spacing w:val="-10"/>
        </w:rPr>
        <w:t xml:space="preserve"> </w:t>
      </w:r>
      <w:r w:rsidRPr="00E546F7">
        <w:t>sizeof(buffer),</w:t>
      </w:r>
      <w:r w:rsidRPr="00E546F7">
        <w:rPr>
          <w:spacing w:val="-7"/>
        </w:rPr>
        <w:t xml:space="preserve"> </w:t>
      </w:r>
      <w:r w:rsidRPr="00E546F7">
        <w:t>file)</w:t>
      </w:r>
      <w:r w:rsidRPr="00E546F7">
        <w:rPr>
          <w:spacing w:val="-7"/>
        </w:rPr>
        <w:t xml:space="preserve"> </w:t>
      </w:r>
      <w:r w:rsidRPr="00E546F7">
        <w:t>!=</w:t>
      </w:r>
      <w:r w:rsidRPr="00E546F7">
        <w:rPr>
          <w:spacing w:val="-7"/>
        </w:rPr>
        <w:t xml:space="preserve"> </w:t>
      </w:r>
      <w:r w:rsidRPr="00E546F7">
        <w:t>NULL)</w:t>
      </w:r>
      <w:r w:rsidRPr="00E546F7">
        <w:rPr>
          <w:spacing w:val="-6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printf("%s",</w:t>
      </w:r>
      <w:r w:rsidRPr="00E546F7">
        <w:rPr>
          <w:spacing w:val="-1"/>
        </w:rPr>
        <w:t xml:space="preserve"> </w:t>
      </w:r>
      <w:r w:rsidRPr="00E546F7">
        <w:t>buffer);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7"/>
        <w:ind w:left="378"/>
      </w:pPr>
      <w:r w:rsidRPr="00E546F7">
        <w:t>fclose(file);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return 0;</w:t>
      </w:r>
    </w:p>
    <w:p w:rsidR="002319CD" w:rsidRPr="00E546F7" w:rsidRDefault="00B80098">
      <w:pPr>
        <w:pStyle w:val="BodyText"/>
        <w:spacing w:before="27"/>
        <w:ind w:left="100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40480" cy="102044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86" w:line="259" w:lineRule="auto"/>
        <w:ind w:right="1141" w:firstLine="0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simulating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function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Command.</w:t>
      </w:r>
    </w:p>
    <w:p w:rsidR="002319CD" w:rsidRPr="00E546F7" w:rsidRDefault="00B80098">
      <w:pPr>
        <w:spacing w:line="368" w:lineRule="exact"/>
        <w:ind w:left="100"/>
        <w:rPr>
          <w:sz w:val="32"/>
        </w:rPr>
      </w:pPr>
      <w:r w:rsidRPr="00E546F7">
        <w:rPr>
          <w:sz w:val="32"/>
        </w:rPr>
        <w:t>PROGRAM:</w:t>
      </w:r>
    </w:p>
    <w:p w:rsidR="002319CD" w:rsidRPr="00E546F7" w:rsidRDefault="00B80098">
      <w:pPr>
        <w:pStyle w:val="BodyText"/>
        <w:spacing w:before="29" w:line="259" w:lineRule="auto"/>
        <w:ind w:left="100" w:right="7700" w:hanging="108"/>
        <w:jc w:val="center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#include&lt;dirent.h&gt;</w:t>
      </w:r>
    </w:p>
    <w:p w:rsidR="002319CD" w:rsidRPr="00E546F7" w:rsidRDefault="00B80098">
      <w:pPr>
        <w:pStyle w:val="BodyText"/>
        <w:spacing w:before="1"/>
        <w:ind w:left="363" w:right="8434"/>
        <w:jc w:val="center"/>
      </w:pPr>
      <w:r w:rsidRPr="00E546F7">
        <w:t>int main()</w:t>
      </w:r>
    </w:p>
    <w:p w:rsidR="002319CD" w:rsidRPr="00E546F7" w:rsidRDefault="00B80098">
      <w:pPr>
        <w:pStyle w:val="BodyText"/>
        <w:spacing w:before="24"/>
        <w:ind w:right="8168"/>
        <w:jc w:val="center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657" w:right="5688"/>
      </w:pPr>
      <w:r w:rsidRPr="00E546F7">
        <w:t>char fn[10], pat[10], temp[200];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*fp;</w:t>
      </w:r>
    </w:p>
    <w:p w:rsidR="002319CD" w:rsidRPr="00E546F7" w:rsidRDefault="00B80098">
      <w:pPr>
        <w:pStyle w:val="BodyText"/>
        <w:spacing w:line="259" w:lineRule="auto"/>
        <w:ind w:left="657" w:right="5926"/>
      </w:pPr>
      <w:r w:rsidRPr="00E546F7">
        <w:t>printf("\n Enter file name : ");</w:t>
      </w:r>
      <w:r w:rsidRPr="00E546F7">
        <w:rPr>
          <w:spacing w:val="-67"/>
        </w:rPr>
        <w:t xml:space="preserve"> </w:t>
      </w:r>
      <w:r w:rsidRPr="00E546F7">
        <w:t>scanf("%s", fn);</w:t>
      </w:r>
    </w:p>
    <w:p w:rsidR="002319CD" w:rsidRPr="00E546F7" w:rsidRDefault="00B80098">
      <w:pPr>
        <w:pStyle w:val="BodyText"/>
        <w:spacing w:line="259" w:lineRule="auto"/>
        <w:ind w:left="657" w:right="6144"/>
      </w:pPr>
      <w:r w:rsidRPr="00E546F7">
        <w:t>printf("Enter the pattern: ");</w:t>
      </w:r>
      <w:r w:rsidRPr="00E546F7">
        <w:rPr>
          <w:spacing w:val="-67"/>
        </w:rPr>
        <w:t xml:space="preserve"> </w:t>
      </w:r>
      <w:r w:rsidRPr="00E546F7">
        <w:t>scanf("%s",</w:t>
      </w:r>
      <w:r w:rsidRPr="00E546F7">
        <w:rPr>
          <w:spacing w:val="-1"/>
        </w:rPr>
        <w:t xml:space="preserve"> </w:t>
      </w:r>
      <w:r w:rsidRPr="00E546F7">
        <w:t>pat);</w:t>
      </w:r>
    </w:p>
    <w:p w:rsidR="002319CD" w:rsidRPr="00E546F7" w:rsidRDefault="00B80098">
      <w:pPr>
        <w:pStyle w:val="BodyText"/>
        <w:ind w:left="657"/>
      </w:pPr>
      <w:r w:rsidRPr="00E546F7">
        <w:t>fp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fopen(fn,</w:t>
      </w:r>
      <w:r w:rsidRPr="00E546F7">
        <w:rPr>
          <w:spacing w:val="-2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25" w:line="259" w:lineRule="auto"/>
        <w:ind w:left="938" w:right="6022" w:hanging="279"/>
      </w:pPr>
      <w:r w:rsidRPr="00E546F7">
        <w:t>while (!feof(fp)) {</w:t>
      </w:r>
      <w:r w:rsidRPr="00E546F7">
        <w:rPr>
          <w:spacing w:val="1"/>
        </w:rPr>
        <w:t xml:space="preserve"> </w:t>
      </w:r>
      <w:r w:rsidRPr="00E546F7">
        <w:t>fgets(temp, sizeof(fp), fp);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(strcmp(temp,</w:t>
      </w:r>
      <w:r w:rsidRPr="00E546F7">
        <w:rPr>
          <w:spacing w:val="-1"/>
        </w:rPr>
        <w:t xml:space="preserve"> </w:t>
      </w:r>
      <w:r w:rsidRPr="00E546F7">
        <w:t>pat))</w:t>
      </w:r>
    </w:p>
    <w:p w:rsidR="002319CD" w:rsidRPr="00E546F7" w:rsidRDefault="00B80098">
      <w:pPr>
        <w:pStyle w:val="BodyText"/>
        <w:spacing w:line="321" w:lineRule="exact"/>
        <w:ind w:left="1218"/>
      </w:pPr>
      <w:r w:rsidRPr="00E546F7">
        <w:t>printf("%s",</w:t>
      </w:r>
      <w:r w:rsidRPr="00E546F7">
        <w:rPr>
          <w:spacing w:val="-6"/>
        </w:rPr>
        <w:t xml:space="preserve"> </w:t>
      </w:r>
      <w:r w:rsidRPr="00E546F7">
        <w:t>temp);</w:t>
      </w:r>
    </w:p>
    <w:p w:rsidR="002319CD" w:rsidRPr="00E546F7" w:rsidRDefault="00B80098">
      <w:pPr>
        <w:pStyle w:val="BodyText"/>
        <w:spacing w:before="26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657" w:right="8106"/>
      </w:pPr>
      <w:r w:rsidRPr="00E546F7">
        <w:t>fclose(fp);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:rsidR="002319CD" w:rsidRPr="00E546F7" w:rsidRDefault="002319CD">
      <w:pPr>
        <w:pStyle w:val="BodyText"/>
        <w:spacing w:before="5"/>
        <w:rPr>
          <w:sz w:val="31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ind w:left="601" w:hanging="502"/>
        <w:rPr>
          <w:b w:val="0"/>
        </w:rPr>
      </w:pPr>
      <w:r w:rsidRPr="00E546F7">
        <w:rPr>
          <w:b w:val="0"/>
          <w:spacing w:val="-1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  <w:spacing w:val="-1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simulation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GREP</w:t>
      </w:r>
      <w:r w:rsidRPr="00E546F7">
        <w:rPr>
          <w:b w:val="0"/>
          <w:spacing w:val="-20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command.</w:t>
      </w:r>
    </w:p>
    <w:p w:rsidR="002319CD" w:rsidRPr="00E546F7" w:rsidRDefault="002319CD">
      <w:pPr>
        <w:pStyle w:val="BodyText"/>
        <w:spacing w:before="2"/>
        <w:rPr>
          <w:sz w:val="37"/>
        </w:rPr>
      </w:pP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0" w:right="7645"/>
        <w:jc w:val="both"/>
      </w:pPr>
      <w:r w:rsidRPr="00E546F7">
        <w:lastRenderedPageBreak/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8"/>
        </w:rPr>
        <w:t xml:space="preserve"> </w:t>
      </w:r>
      <w:r w:rsidRPr="00E546F7">
        <w:t>&lt;string.h&gt;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MAX_LINE_LENGTH</w:t>
      </w:r>
      <w:r w:rsidRPr="00E546F7">
        <w:rPr>
          <w:spacing w:val="-6"/>
        </w:rPr>
        <w:t xml:space="preserve"> </w:t>
      </w:r>
      <w:r w:rsidRPr="00E546F7">
        <w:t>1024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378" w:right="3119" w:hanging="279"/>
      </w:pPr>
      <w:r w:rsidRPr="00E546F7">
        <w:t>void searchFile(const char *pattern, const char *filename) {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r w:rsidRPr="00E546F7">
        <w:t>fopen(filename,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5" w:line="259" w:lineRule="auto"/>
        <w:ind w:left="657" w:right="6090" w:hanging="279"/>
      </w:pPr>
      <w:r w:rsidRPr="00E546F7">
        <w:t>if (file == NULL) {</w:t>
      </w:r>
      <w:r w:rsidRPr="00E546F7">
        <w:rPr>
          <w:spacing w:val="1"/>
        </w:rPr>
        <w:t xml:space="preserve"> </w:t>
      </w:r>
      <w:r w:rsidRPr="00E546F7">
        <w:t>perror("Error opening file");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378" w:right="5059"/>
      </w:pPr>
      <w:r w:rsidRPr="00E546F7">
        <w:t>char line[MAX_LINE_LENGTH];</w:t>
      </w:r>
      <w:r w:rsidRPr="00E546F7">
        <w:rPr>
          <w:spacing w:val="1"/>
        </w:rPr>
        <w:t xml:space="preserve"> </w:t>
      </w:r>
      <w:r w:rsidRPr="00E546F7">
        <w:t>while</w:t>
      </w:r>
      <w:r w:rsidRPr="00E546F7">
        <w:rPr>
          <w:spacing w:val="-3"/>
        </w:rPr>
        <w:t xml:space="preserve"> </w:t>
      </w:r>
      <w:r w:rsidRPr="00E546F7">
        <w:t>(fgets(line,</w:t>
      </w:r>
      <w:r w:rsidRPr="00E546F7">
        <w:rPr>
          <w:spacing w:val="-7"/>
        </w:rPr>
        <w:t xml:space="preserve"> </w:t>
      </w:r>
      <w:r w:rsidRPr="00E546F7">
        <w:t>sizeof(line),</w:t>
      </w:r>
      <w:r w:rsidRPr="00E546F7">
        <w:rPr>
          <w:spacing w:val="-4"/>
        </w:rPr>
        <w:t xml:space="preserve"> </w:t>
      </w:r>
      <w:r w:rsidRPr="00E546F7">
        <w:t>file))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6" w:lineRule="auto"/>
        <w:ind w:left="938" w:right="5419" w:hanging="281"/>
      </w:pPr>
      <w:r w:rsidRPr="00E546F7">
        <w:t>if (strstr(line, pattern) != NULL) {</w:t>
      </w:r>
      <w:r w:rsidRPr="00E546F7">
        <w:rPr>
          <w:spacing w:val="-67"/>
        </w:rPr>
        <w:t xml:space="preserve"> </w:t>
      </w:r>
      <w:r w:rsidRPr="00E546F7">
        <w:t>printf("%s",</w:t>
      </w:r>
      <w:r w:rsidRPr="00E546F7">
        <w:rPr>
          <w:spacing w:val="-1"/>
        </w:rPr>
        <w:t xml:space="preserve"> </w:t>
      </w:r>
      <w:r w:rsidRPr="00E546F7">
        <w:t>line);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fclose(file);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 w:line="259" w:lineRule="auto"/>
        <w:ind w:left="378" w:right="6170" w:hanging="279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main(int</w:t>
      </w:r>
      <w:r w:rsidRPr="00E546F7">
        <w:rPr>
          <w:spacing w:val="-3"/>
        </w:rPr>
        <w:t xml:space="preserve"> </w:t>
      </w:r>
      <w:r w:rsidRPr="00E546F7">
        <w:t>argc,</w:t>
      </w:r>
      <w:r w:rsidRPr="00E546F7">
        <w:rPr>
          <w:spacing w:val="-5"/>
        </w:rPr>
        <w:t xml:space="preserve"> </w:t>
      </w:r>
      <w:r w:rsidRPr="00E546F7">
        <w:t>char</w:t>
      </w:r>
      <w:r w:rsidRPr="00E546F7">
        <w:rPr>
          <w:spacing w:val="-4"/>
        </w:rPr>
        <w:t xml:space="preserve"> </w:t>
      </w:r>
      <w:r w:rsidRPr="00E546F7">
        <w:t>*argv[])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(argc != 3) {</w:t>
      </w:r>
    </w:p>
    <w:p w:rsidR="002319CD" w:rsidRPr="00E546F7" w:rsidRDefault="00B80098">
      <w:pPr>
        <w:pStyle w:val="BodyText"/>
        <w:spacing w:line="259" w:lineRule="auto"/>
        <w:ind w:left="657" w:right="1939"/>
      </w:pPr>
      <w:r w:rsidRPr="00E546F7">
        <w:t>fprintf(stderr,</w:t>
      </w:r>
      <w:r w:rsidRPr="00E546F7">
        <w:rPr>
          <w:spacing w:val="-8"/>
        </w:rPr>
        <w:t xml:space="preserve"> </w:t>
      </w:r>
      <w:r w:rsidRPr="00E546F7">
        <w:t>"Usage:</w:t>
      </w:r>
      <w:r w:rsidRPr="00E546F7">
        <w:rPr>
          <w:spacing w:val="-7"/>
        </w:rPr>
        <w:t xml:space="preserve"> </w:t>
      </w:r>
      <w:r w:rsidRPr="00E546F7">
        <w:t>%s</w:t>
      </w:r>
      <w:r w:rsidRPr="00E546F7">
        <w:rPr>
          <w:spacing w:val="-6"/>
        </w:rPr>
        <w:t xml:space="preserve"> </w:t>
      </w:r>
      <w:r w:rsidRPr="00E546F7">
        <w:t>&lt;pattern&gt;</w:t>
      </w:r>
      <w:r w:rsidRPr="00E546F7">
        <w:rPr>
          <w:spacing w:val="-7"/>
        </w:rPr>
        <w:t xml:space="preserve"> </w:t>
      </w:r>
      <w:r w:rsidRPr="00E546F7">
        <w:t>&lt;filename&gt;\n",</w:t>
      </w:r>
      <w:r w:rsidRPr="00E546F7">
        <w:rPr>
          <w:spacing w:val="-7"/>
        </w:rPr>
        <w:t xml:space="preserve"> </w:t>
      </w:r>
      <w:r w:rsidRPr="00E546F7">
        <w:t>argv[0]);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378" w:right="5882"/>
      </w:pPr>
      <w:r w:rsidRPr="00E546F7">
        <w:t>const char *pattern = argv[1];</w:t>
      </w:r>
      <w:r w:rsidRPr="00E546F7">
        <w:rPr>
          <w:spacing w:val="1"/>
        </w:rPr>
        <w:t xml:space="preserve"> </w:t>
      </w:r>
      <w:r w:rsidRPr="00E546F7">
        <w:t>const</w:t>
      </w:r>
      <w:r w:rsidRPr="00E546F7">
        <w:rPr>
          <w:spacing w:val="-3"/>
        </w:rPr>
        <w:t xml:space="preserve"> </w:t>
      </w:r>
      <w:r w:rsidRPr="00E546F7">
        <w:t>char</w:t>
      </w:r>
      <w:r w:rsidRPr="00E546F7">
        <w:rPr>
          <w:spacing w:val="-7"/>
        </w:rPr>
        <w:t xml:space="preserve"> </w:t>
      </w:r>
      <w:r w:rsidRPr="00E546F7">
        <w:t>*filename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argv[2];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searchFile(pattern,</w:t>
      </w:r>
      <w:r w:rsidRPr="00E546F7">
        <w:rPr>
          <w:spacing w:val="-9"/>
        </w:rPr>
        <w:t xml:space="preserve"> </w:t>
      </w:r>
      <w:r w:rsidRPr="00E546F7">
        <w:t>filename);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25645" cy="9366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54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spacing w:before="21" w:line="259" w:lineRule="auto"/>
        <w:ind w:right="1829" w:firstLine="0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solution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Classical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Process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Synchronization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Problem</w:t>
      </w:r>
    </w:p>
    <w:p w:rsidR="002319CD" w:rsidRPr="00E546F7" w:rsidRDefault="002319CD">
      <w:pPr>
        <w:pStyle w:val="BodyText"/>
        <w:spacing w:before="8"/>
        <w:rPr>
          <w:sz w:val="34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66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int mutex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100"/>
        <w:jc w:val="both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full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 w:line="256" w:lineRule="auto"/>
        <w:ind w:left="100" w:right="7390"/>
      </w:pPr>
      <w:r w:rsidRPr="00E546F7">
        <w:t>int empty = 10, x = 0;</w:t>
      </w:r>
      <w:r w:rsidRPr="00E546F7">
        <w:rPr>
          <w:spacing w:val="-67"/>
        </w:rPr>
        <w:t xml:space="preserve"> </w:t>
      </w:r>
      <w:r w:rsidRPr="00E546F7">
        <w:t>void producer()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--mutex;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++full;</w:t>
      </w:r>
    </w:p>
    <w:p w:rsidR="002319CD" w:rsidRPr="00E546F7" w:rsidRDefault="00B80098">
      <w:pPr>
        <w:pStyle w:val="BodyText"/>
        <w:spacing w:before="23" w:line="259" w:lineRule="auto"/>
        <w:ind w:left="378" w:right="8587"/>
      </w:pPr>
      <w:r w:rsidRPr="00E546F7">
        <w:t>--empty;</w:t>
      </w:r>
      <w:r w:rsidRPr="00E546F7">
        <w:rPr>
          <w:spacing w:val="-67"/>
        </w:rPr>
        <w:t xml:space="preserve"> </w:t>
      </w:r>
      <w:r w:rsidRPr="00E546F7">
        <w:t>x++;</w:t>
      </w:r>
    </w:p>
    <w:p w:rsidR="002319CD" w:rsidRPr="00E546F7" w:rsidRDefault="00B80098">
      <w:pPr>
        <w:pStyle w:val="BodyText"/>
        <w:spacing w:before="1" w:line="259" w:lineRule="auto"/>
        <w:ind w:left="868" w:right="6298" w:hanging="490"/>
      </w:pPr>
      <w:r w:rsidRPr="00E546F7">
        <w:t>printf("\nProducer produces"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:rsidR="002319CD" w:rsidRPr="00E546F7" w:rsidRDefault="00B80098">
      <w:pPr>
        <w:pStyle w:val="BodyText"/>
        <w:spacing w:before="1"/>
        <w:ind w:left="868"/>
      </w:pPr>
      <w:r w:rsidRPr="00E546F7">
        <w:t>x);</w:t>
      </w:r>
    </w:p>
    <w:p w:rsidR="002319CD" w:rsidRPr="00E546F7" w:rsidRDefault="00B80098">
      <w:pPr>
        <w:pStyle w:val="BodyText"/>
        <w:spacing w:before="23"/>
        <w:ind w:left="378"/>
      </w:pPr>
      <w:r w:rsidRPr="00E546F7">
        <w:t>++mutex;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2"/>
        </w:rPr>
        <w:t xml:space="preserve"> </w:t>
      </w:r>
      <w:r w:rsidRPr="00E546F7">
        <w:t>consumer()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4"/>
        <w:ind w:left="378"/>
      </w:pPr>
      <w:r w:rsidRPr="00E546F7">
        <w:t>--mutex;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--full;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++empty;</w:t>
      </w:r>
    </w:p>
    <w:p w:rsidR="002319CD" w:rsidRPr="00E546F7" w:rsidRDefault="00B80098">
      <w:pPr>
        <w:pStyle w:val="BodyText"/>
        <w:spacing w:before="26" w:line="259" w:lineRule="auto"/>
        <w:ind w:left="868" w:right="5994" w:hanging="490"/>
      </w:pPr>
      <w:r w:rsidRPr="00E546F7">
        <w:t>printf("\nConsumer consumes 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:rsidR="002319CD" w:rsidRPr="00E546F7" w:rsidRDefault="00B80098">
      <w:pPr>
        <w:pStyle w:val="BodyText"/>
        <w:spacing w:line="321" w:lineRule="exact"/>
        <w:ind w:left="868"/>
      </w:pPr>
      <w:r w:rsidRPr="00E546F7">
        <w:t>x);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x--;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++mutex;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main()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n, i;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printf("\n1.</w:t>
      </w:r>
      <w:r w:rsidRPr="00E546F7">
        <w:rPr>
          <w:spacing w:val="-4"/>
        </w:rPr>
        <w:t xml:space="preserve"> </w:t>
      </w:r>
      <w:r w:rsidRPr="00E546F7">
        <w:t>Press</w:t>
      </w:r>
      <w:r w:rsidRPr="00E546F7">
        <w:rPr>
          <w:spacing w:val="-1"/>
        </w:rPr>
        <w:t xml:space="preserve"> </w:t>
      </w:r>
      <w:r w:rsidRPr="00E546F7">
        <w:t>1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Producer"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68" w:right="5916"/>
      </w:pPr>
      <w:r w:rsidRPr="00E546F7">
        <w:lastRenderedPageBreak/>
        <w:t>"\n2. Press 2 for Consumer"</w:t>
      </w:r>
      <w:r w:rsidRPr="00E546F7">
        <w:rPr>
          <w:spacing w:val="-67"/>
        </w:rPr>
        <w:t xml:space="preserve"> </w:t>
      </w:r>
      <w:r w:rsidRPr="00E546F7">
        <w:t>"\n3.</w:t>
      </w:r>
      <w:r w:rsidRPr="00E546F7">
        <w:rPr>
          <w:spacing w:val="-2"/>
        </w:rPr>
        <w:t xml:space="preserve"> </w:t>
      </w:r>
      <w:r w:rsidRPr="00E546F7">
        <w:t>Press 3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Exit");</w:t>
      </w:r>
    </w:p>
    <w:p w:rsidR="002319CD" w:rsidRPr="00E546F7" w:rsidRDefault="00B80098">
      <w:pPr>
        <w:pStyle w:val="BodyText"/>
        <w:spacing w:line="256" w:lineRule="auto"/>
        <w:ind w:left="378" w:right="7223" w:hanging="279"/>
      </w:pPr>
      <w:r w:rsidRPr="00E546F7">
        <w:t>#pragma omp critical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(i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2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i++)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657" w:right="5872"/>
      </w:pPr>
      <w:r w:rsidRPr="00E546F7">
        <w:t>printf("\nEnter your choice:");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B80098">
      <w:pPr>
        <w:pStyle w:val="BodyText"/>
        <w:spacing w:line="259" w:lineRule="auto"/>
        <w:ind w:left="657" w:right="7941"/>
      </w:pPr>
      <w:r w:rsidRPr="00E546F7">
        <w:t>switch (n) {</w:t>
      </w:r>
      <w:r w:rsidRPr="00E546F7">
        <w:rPr>
          <w:spacing w:val="-67"/>
        </w:rPr>
        <w:t xml:space="preserve"> </w:t>
      </w:r>
      <w:r w:rsidRPr="00E546F7">
        <w:t>case 1:</w:t>
      </w:r>
    </w:p>
    <w:p w:rsidR="002319CD" w:rsidRPr="00E546F7" w:rsidRDefault="00B80098">
      <w:pPr>
        <w:pStyle w:val="BodyText"/>
        <w:ind w:left="938"/>
      </w:pPr>
      <w:r w:rsidRPr="00E546F7">
        <w:t>if</w:t>
      </w:r>
      <w:r w:rsidRPr="00E546F7">
        <w:rPr>
          <w:spacing w:val="1"/>
        </w:rPr>
        <w:t xml:space="preserve"> </w:t>
      </w:r>
      <w:r w:rsidRPr="00E546F7">
        <w:t>((mutex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3"/>
        </w:rPr>
        <w:t xml:space="preserve"> </w:t>
      </w:r>
      <w:r w:rsidRPr="00E546F7">
        <w:t>1)</w:t>
      </w:r>
    </w:p>
    <w:p w:rsidR="002319CD" w:rsidRPr="00E546F7" w:rsidRDefault="00B80098">
      <w:pPr>
        <w:pStyle w:val="BodyText"/>
        <w:spacing w:before="25" w:line="259" w:lineRule="auto"/>
        <w:ind w:left="1218" w:right="6491"/>
      </w:pPr>
      <w:r w:rsidRPr="00E546F7">
        <w:t>&amp;&amp; (empty != 0)) {</w:t>
      </w:r>
      <w:r w:rsidRPr="00E546F7">
        <w:rPr>
          <w:spacing w:val="-67"/>
        </w:rPr>
        <w:t xml:space="preserve"> </w:t>
      </w:r>
      <w:r w:rsidRPr="00E546F7">
        <w:t>producer();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else</w:t>
      </w:r>
    </w:p>
    <w:p w:rsidR="002319CD" w:rsidRPr="00E546F7" w:rsidRDefault="00B80098">
      <w:pPr>
        <w:pStyle w:val="BodyText"/>
        <w:spacing w:before="26"/>
        <w:ind w:left="226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1218"/>
      </w:pPr>
      <w:r w:rsidRPr="00E546F7">
        <w:t>printf("Buffer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5"/>
        </w:rPr>
        <w:t xml:space="preserve"> </w:t>
      </w:r>
      <w:r w:rsidRPr="00E546F7">
        <w:t>full!");</w:t>
      </w:r>
    </w:p>
    <w:p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 w:line="259" w:lineRule="auto"/>
        <w:ind w:left="657" w:right="8293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case 2:</w:t>
      </w:r>
    </w:p>
    <w:p w:rsidR="002319CD" w:rsidRPr="00E546F7" w:rsidRDefault="00B80098">
      <w:pPr>
        <w:pStyle w:val="BodyText"/>
        <w:spacing w:before="1" w:line="259" w:lineRule="auto"/>
        <w:ind w:left="1218" w:right="6802" w:hanging="281"/>
      </w:pPr>
      <w:r w:rsidRPr="00E546F7">
        <w:t>if ((mutex == 1)</w:t>
      </w:r>
      <w:r w:rsidRPr="00E546F7">
        <w:rPr>
          <w:spacing w:val="1"/>
        </w:rPr>
        <w:t xml:space="preserve"> </w:t>
      </w:r>
      <w:r w:rsidRPr="00E546F7">
        <w:t>&amp;&amp; (full != 0)) {</w:t>
      </w:r>
      <w:r w:rsidRPr="00E546F7">
        <w:rPr>
          <w:spacing w:val="-67"/>
        </w:rPr>
        <w:t xml:space="preserve"> </w:t>
      </w:r>
      <w:r w:rsidRPr="00E546F7">
        <w:t>consumer();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else {</w:t>
      </w:r>
    </w:p>
    <w:p w:rsidR="002319CD" w:rsidRPr="00E546F7" w:rsidRDefault="00B80098">
      <w:pPr>
        <w:pStyle w:val="BodyText"/>
        <w:spacing w:before="26"/>
        <w:ind w:left="1218"/>
      </w:pPr>
      <w:r w:rsidRPr="00E546F7">
        <w:t>printf("Buffer</w:t>
      </w:r>
      <w:r w:rsidRPr="00E546F7">
        <w:rPr>
          <w:spacing w:val="-5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empty!");</w:t>
      </w:r>
    </w:p>
    <w:p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break;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657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24" w:line="259" w:lineRule="auto"/>
        <w:ind w:left="938" w:right="8167"/>
      </w:pPr>
      <w:r w:rsidRPr="00E546F7">
        <w:t>exit(0);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1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spacing w:before="24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39210" cy="336804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1"/>
        </w:numPr>
        <w:tabs>
          <w:tab w:val="left" w:pos="576"/>
        </w:tabs>
        <w:spacing w:before="31" w:line="259" w:lineRule="auto"/>
        <w:ind w:right="865" w:firstLine="0"/>
        <w:jc w:val="left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programs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following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thread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related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concepts.</w:t>
      </w: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386"/>
      </w:pPr>
      <w:r w:rsidRPr="00E546F7">
        <w:t>#include &lt;pthread.h&gt;</w:t>
      </w:r>
      <w:r w:rsidRPr="00E546F7">
        <w:rPr>
          <w:spacing w:val="-67"/>
        </w:rPr>
        <w:t xml:space="preserve"> </w:t>
      </w: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void*</w:t>
      </w:r>
      <w:r w:rsidRPr="00E546F7">
        <w:rPr>
          <w:spacing w:val="-7"/>
        </w:rPr>
        <w:t xml:space="preserve"> </w:t>
      </w:r>
      <w:r w:rsidRPr="00E546F7">
        <w:t>func(void*</w:t>
      </w:r>
      <w:r w:rsidRPr="00E546F7">
        <w:rPr>
          <w:spacing w:val="-7"/>
        </w:rPr>
        <w:t xml:space="preserve"> </w:t>
      </w:r>
      <w:r w:rsidRPr="00E546F7">
        <w:t>arg)</w:t>
      </w:r>
    </w:p>
    <w:p w:rsidR="002319CD" w:rsidRPr="00E546F7" w:rsidRDefault="00B80098">
      <w:pPr>
        <w:pStyle w:val="BodyText"/>
        <w:spacing w:line="321" w:lineRule="exact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820" w:right="4659"/>
      </w:pPr>
      <w:r w:rsidRPr="00E546F7">
        <w:rPr>
          <w:spacing w:val="-1"/>
        </w:rPr>
        <w:t>pthread_detach(pthread_self());</w:t>
      </w:r>
      <w:r w:rsidRPr="00E546F7">
        <w:rPr>
          <w:spacing w:val="-67"/>
        </w:rPr>
        <w:t xml:space="preserve"> </w:t>
      </w:r>
      <w:r w:rsidRPr="00E546F7">
        <w:t>printf("Inside the thread\n");</w:t>
      </w:r>
      <w:r w:rsidRPr="00E546F7">
        <w:rPr>
          <w:spacing w:val="1"/>
        </w:rPr>
        <w:t xml:space="preserve"> </w:t>
      </w:r>
      <w:r w:rsidRPr="00E546F7">
        <w:t>pthread_exit(NULL);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1"/>
        </w:rPr>
        <w:t xml:space="preserve"> </w:t>
      </w:r>
      <w:r w:rsidRPr="00E546F7">
        <w:t>fun()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3"/>
        <w:ind w:left="820"/>
      </w:pPr>
      <w:r w:rsidRPr="00E546F7">
        <w:t>pthread_t</w:t>
      </w:r>
      <w:r w:rsidRPr="00E546F7">
        <w:rPr>
          <w:spacing w:val="-5"/>
        </w:rPr>
        <w:t xml:space="preserve"> </w:t>
      </w:r>
      <w:r w:rsidRPr="00E546F7">
        <w:t>ptid;</w:t>
      </w:r>
    </w:p>
    <w:p w:rsidR="002319CD" w:rsidRPr="00E546F7" w:rsidRDefault="00B80098">
      <w:pPr>
        <w:pStyle w:val="BodyText"/>
        <w:spacing w:before="26" w:line="259" w:lineRule="auto"/>
        <w:ind w:left="820" w:right="3916"/>
      </w:pPr>
      <w:r w:rsidRPr="00E546F7">
        <w:t>pthread_create(&amp;ptid, NULL, &amp;func, NULL);</w:t>
      </w:r>
      <w:r w:rsidRPr="00E546F7">
        <w:rPr>
          <w:spacing w:val="-67"/>
        </w:rPr>
        <w:t xml:space="preserve"> </w:t>
      </w:r>
      <w:r w:rsidRPr="00E546F7">
        <w:t>printf("This line</w:t>
      </w:r>
      <w:r w:rsidRPr="00E546F7">
        <w:rPr>
          <w:spacing w:val="-1"/>
        </w:rPr>
        <w:t xml:space="preserve"> </w:t>
      </w:r>
      <w:r w:rsidRPr="00E546F7">
        <w:t>may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printed"</w:t>
      </w:r>
    </w:p>
    <w:p w:rsidR="002319CD" w:rsidRPr="00E546F7" w:rsidRDefault="00B80098">
      <w:pPr>
        <w:pStyle w:val="BodyText"/>
        <w:spacing w:before="2" w:line="256" w:lineRule="auto"/>
        <w:ind w:left="820" w:right="4659" w:firstLine="720"/>
      </w:pPr>
      <w:r w:rsidRPr="00E546F7">
        <w:t>" before thread terminates\n");</w:t>
      </w:r>
      <w:r w:rsidRPr="00E546F7">
        <w:rPr>
          <w:spacing w:val="1"/>
        </w:rPr>
        <w:t xml:space="preserve"> </w:t>
      </w:r>
      <w:r w:rsidRPr="00E546F7">
        <w:t>if(pthread_equal(ptid,</w:t>
      </w:r>
      <w:r w:rsidRPr="00E546F7">
        <w:rPr>
          <w:spacing w:val="-17"/>
        </w:rPr>
        <w:t xml:space="preserve"> </w:t>
      </w:r>
      <w:r w:rsidRPr="00E546F7">
        <w:t>pthread_self()))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printf("Threads</w:t>
      </w:r>
      <w:r w:rsidRPr="00E546F7">
        <w:rPr>
          <w:spacing w:val="-2"/>
        </w:rPr>
        <w:t xml:space="preserve"> </w:t>
      </w:r>
      <w:r w:rsidRPr="00E546F7">
        <w:t>are</w:t>
      </w:r>
      <w:r w:rsidRPr="00E546F7">
        <w:rPr>
          <w:spacing w:val="-5"/>
        </w:rPr>
        <w:t xml:space="preserve"> </w:t>
      </w:r>
      <w:r w:rsidRPr="00E546F7">
        <w:t>equal\n");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else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4639" w:firstLine="720"/>
      </w:pPr>
      <w:r w:rsidRPr="00E546F7">
        <w:lastRenderedPageBreak/>
        <w:t>printf("Threads are not equal\n");</w:t>
      </w:r>
      <w:r w:rsidRPr="00E546F7">
        <w:rPr>
          <w:spacing w:val="-67"/>
        </w:rPr>
        <w:t xml:space="preserve"> </w:t>
      </w:r>
      <w:r w:rsidRPr="00E546F7">
        <w:t>pthread_join(ptid,</w:t>
      </w:r>
      <w:r w:rsidRPr="00E546F7">
        <w:rPr>
          <w:spacing w:val="-2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line="256" w:lineRule="auto"/>
        <w:ind w:left="1540" w:right="5475" w:hanging="720"/>
      </w:pPr>
      <w:r w:rsidRPr="00E546F7">
        <w:t>printf("This line will be printed"</w:t>
      </w:r>
      <w:r w:rsidRPr="00E546F7">
        <w:rPr>
          <w:spacing w:val="-67"/>
        </w:rPr>
        <w:t xml:space="preserve"> </w:t>
      </w:r>
      <w:r w:rsidRPr="00E546F7">
        <w:t>"</w:t>
      </w:r>
      <w:r w:rsidRPr="00E546F7">
        <w:rPr>
          <w:spacing w:val="-1"/>
        </w:rPr>
        <w:t xml:space="preserve"> </w:t>
      </w:r>
      <w:r w:rsidRPr="00E546F7">
        <w:t>after</w:t>
      </w:r>
      <w:r w:rsidRPr="00E546F7">
        <w:rPr>
          <w:spacing w:val="-1"/>
        </w:rPr>
        <w:t xml:space="preserve"> </w:t>
      </w:r>
      <w:r w:rsidRPr="00E546F7">
        <w:t>thread ends\n");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pthread_exit(NULL);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820" w:right="8106"/>
      </w:pPr>
      <w:r w:rsidRPr="00E546F7">
        <w:t>fun();</w:t>
      </w:r>
      <w:r w:rsidRPr="00E546F7">
        <w:rPr>
          <w:spacing w:val="1"/>
        </w:rPr>
        <w:t xml:space="preserve"> </w:t>
      </w:r>
      <w:r w:rsidRPr="00E546F7">
        <w:t>return</w:t>
      </w:r>
      <w:r w:rsidRPr="00E546F7">
        <w:rPr>
          <w:spacing w:val="-13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spacing w:before="27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27"/>
        </w:rPr>
      </w:pPr>
    </w:p>
    <w:p w:rsidR="002319CD" w:rsidRPr="00E546F7" w:rsidRDefault="00B80098">
      <w:pPr>
        <w:pStyle w:val="Heading1"/>
        <w:numPr>
          <w:ilvl w:val="0"/>
          <w:numId w:val="21"/>
        </w:numPr>
        <w:tabs>
          <w:tab w:val="left" w:pos="1300"/>
        </w:tabs>
        <w:spacing w:line="259" w:lineRule="auto"/>
        <w:ind w:left="820" w:right="925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in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Out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memory management.</w:t>
      </w:r>
    </w:p>
    <w:p w:rsidR="002319CD" w:rsidRPr="00E546F7" w:rsidRDefault="00B80098">
      <w:pPr>
        <w:pStyle w:val="BodyText"/>
        <w:spacing w:before="159" w:line="259" w:lineRule="auto"/>
        <w:ind w:left="820" w:right="1132"/>
      </w:pPr>
      <w:r w:rsidRPr="00E546F7">
        <w:rPr>
          <w:spacing w:val="-1"/>
        </w:rPr>
        <w:t xml:space="preserve">AIM: Construct a C program to simulate </w:t>
      </w:r>
      <w:r w:rsidRPr="00E546F7">
        <w:t>the First in First Out 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184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6" w:lineRule="auto"/>
        <w:ind w:right="995"/>
        <w:rPr>
          <w:sz w:val="28"/>
        </w:rPr>
      </w:pPr>
      <w:r w:rsidRPr="00E546F7">
        <w:rPr>
          <w:sz w:val="28"/>
        </w:rPr>
        <w:t>Initialize a queue to keep track of the order in which pages are loaded into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variables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right="974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left="280" w:right="2313" w:firstLine="0"/>
        <w:rPr>
          <w:sz w:val="28"/>
        </w:rPr>
      </w:pPr>
      <w:r w:rsidRPr="00E546F7">
        <w:rPr>
          <w:sz w:val="28"/>
        </w:rPr>
        <w:t>If it's a page hit, update the display and move to the next page.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10.If it's a page fault (page not in memory), do the following: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11.Increment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:rsidR="002319CD" w:rsidRPr="00E546F7" w:rsidRDefault="00B80098">
      <w:pPr>
        <w:pStyle w:val="BodyText"/>
        <w:spacing w:line="259" w:lineRule="auto"/>
        <w:ind w:left="280" w:right="1431"/>
      </w:pPr>
      <w:r w:rsidRPr="00E546F7">
        <w:t>12.Remove the oldest page in memory (the one at the front of the queue).</w:t>
      </w:r>
      <w:r w:rsidRPr="00E546F7">
        <w:rPr>
          <w:spacing w:val="-67"/>
        </w:rPr>
        <w:t xml:space="preserve"> </w:t>
      </w:r>
      <w:r w:rsidRPr="00E546F7">
        <w:t>13.Load</w:t>
      </w:r>
      <w:r w:rsidRPr="00E546F7">
        <w:rPr>
          <w:spacing w:val="-3"/>
        </w:rPr>
        <w:t xml:space="preserve"> </w:t>
      </w:r>
      <w:r w:rsidRPr="00E546F7">
        <w:t>the new</w:t>
      </w:r>
      <w:r w:rsidRPr="00E546F7">
        <w:rPr>
          <w:spacing w:val="-1"/>
        </w:rPr>
        <w:t xml:space="preserve"> </w:t>
      </w:r>
      <w:r w:rsidRPr="00E546F7">
        <w:t>page into</w:t>
      </w:r>
      <w:r w:rsidRPr="00E546F7">
        <w:rPr>
          <w:spacing w:val="-3"/>
        </w:rPr>
        <w:t xml:space="preserve"> </w:t>
      </w:r>
      <w:r w:rsidRPr="00E546F7">
        <w:t>the memory</w:t>
      </w:r>
      <w:r w:rsidRPr="00E546F7">
        <w:rPr>
          <w:spacing w:val="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enqueue</w:t>
      </w:r>
      <w:r w:rsidRPr="00E546F7">
        <w:rPr>
          <w:spacing w:val="-3"/>
        </w:rPr>
        <w:t xml:space="preserve"> </w:t>
      </w:r>
      <w:r w:rsidRPr="00E546F7">
        <w:t>it.</w:t>
      </w:r>
    </w:p>
    <w:p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show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replacement.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spacing w:before="62" w:line="259" w:lineRule="auto"/>
        <w:ind w:left="280" w:right="1872" w:firstLine="0"/>
        <w:rPr>
          <w:sz w:val="28"/>
        </w:rPr>
      </w:pPr>
      <w:r w:rsidRPr="00E546F7">
        <w:rPr>
          <w:sz w:val="28"/>
        </w:rPr>
        <w:lastRenderedPageBreak/>
        <w:t>Continue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string.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16.After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processing all pages,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faults.</w:t>
      </w:r>
    </w:p>
    <w:p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/>
        <w:ind w:left="280"/>
      </w:pPr>
      <w:r w:rsidRPr="00E546F7">
        <w:t>#include</w:t>
      </w:r>
      <w:r w:rsidRPr="00E546F7">
        <w:rPr>
          <w:spacing w:val="-5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280"/>
      </w:pPr>
      <w:r w:rsidRPr="00E546F7">
        <w:t>#define</w:t>
      </w:r>
      <w:r w:rsidRPr="00E546F7">
        <w:rPr>
          <w:spacing w:val="-2"/>
        </w:rPr>
        <w:t xml:space="preserve"> </w:t>
      </w:r>
      <w:r w:rsidRPr="00E546F7">
        <w:t>MAX_FRAMES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Maximum</w:t>
      </w:r>
      <w:r w:rsidRPr="00E546F7">
        <w:rPr>
          <w:spacing w:val="-5"/>
        </w:rPr>
        <w:t xml:space="preserve"> </w:t>
      </w:r>
      <w:r w:rsidRPr="00E546F7">
        <w:t>number</w:t>
      </w:r>
      <w:r w:rsidRPr="00E546F7">
        <w:rPr>
          <w:spacing w:val="-2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frames</w:t>
      </w:r>
      <w:r w:rsidRPr="00E546F7">
        <w:rPr>
          <w:spacing w:val="-1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memory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558" w:right="5379" w:hanging="279"/>
      </w:pPr>
      <w:r w:rsidRPr="00E546F7">
        <w:t>void 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printf(" -</w:t>
      </w:r>
      <w:r w:rsidRPr="00E546F7">
        <w:rPr>
          <w:spacing w:val="-1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printf("</w:t>
      </w:r>
      <w:r w:rsidRPr="00E546F7">
        <w:rPr>
          <w:spacing w:val="-1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printf("\n");</w:t>
      </w:r>
    </w:p>
    <w:p w:rsidR="002319CD" w:rsidRPr="00E546F7" w:rsidRDefault="00B80098">
      <w:pPr>
        <w:pStyle w:val="BodyText"/>
        <w:spacing w:before="184"/>
        <w:ind w:left="28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558" w:right="2694"/>
      </w:pPr>
      <w:r w:rsidRPr="00E546F7">
        <w:t>int 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int framePointer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 Points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 current frame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replaced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 i++)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frames[i]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all frames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3"/>
        </w:rPr>
        <w:t xml:space="preserve"> </w:t>
      </w:r>
      <w:r w:rsidRPr="00E546F7">
        <w:t>-1</w:t>
      </w:r>
      <w:r w:rsidRPr="00E546F7">
        <w:rPr>
          <w:spacing w:val="-1"/>
        </w:rPr>
        <w:t xml:space="preserve"> </w:t>
      </w:r>
      <w:r w:rsidRPr="00E546F7">
        <w:t>(indicating empty)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 w:line="379" w:lineRule="auto"/>
        <w:ind w:left="558" w:right="622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printf("%d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printf("\n\n");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printf("Page</w:t>
      </w:r>
      <w:r w:rsidRPr="00E546F7">
        <w:rPr>
          <w:spacing w:val="-5"/>
        </w:rPr>
        <w:t xml:space="preserve"> </w:t>
      </w:r>
      <w:r w:rsidRPr="00E546F7">
        <w:t>Replacement</w:t>
      </w:r>
      <w:r w:rsidRPr="00E546F7">
        <w:rPr>
          <w:spacing w:val="-4"/>
        </w:rPr>
        <w:t xml:space="preserve"> </w:t>
      </w:r>
      <w:r w:rsidRPr="00E546F7">
        <w:t>Order:\n");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before="184" w:line="379" w:lineRule="auto"/>
        <w:ind w:left="837" w:right="5833"/>
      </w:pPr>
      <w:r w:rsidRPr="00E546F7">
        <w:t>int page = referenceString[i];</w:t>
      </w:r>
      <w:r w:rsidRPr="00E546F7">
        <w:rPr>
          <w:spacing w:val="-67"/>
        </w:rPr>
        <w:t xml:space="preserve"> </w:t>
      </w:r>
      <w:r w:rsidRPr="00E546F7">
        <w:t>int pageFound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837" w:right="4292"/>
      </w:pPr>
      <w:r w:rsidRPr="00E546F7">
        <w:t>// Check if the page is already in memory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MAX_FRAMES;</w:t>
      </w:r>
      <w:r w:rsidRPr="00E546F7">
        <w:rPr>
          <w:spacing w:val="-4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4" w:line="379" w:lineRule="auto"/>
        <w:ind w:left="1398" w:right="617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 = 1;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3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118" w:right="5504"/>
      </w:pPr>
      <w:r w:rsidRPr="00E546F7">
        <w:t>printf("Page %d -&gt; ", page);</w:t>
      </w:r>
      <w:r w:rsidRPr="00E546F7">
        <w:rPr>
          <w:spacing w:val="1"/>
        </w:rPr>
        <w:t xml:space="preserve"> </w:t>
      </w:r>
      <w:r w:rsidRPr="00E546F7">
        <w:t>frames[framePointer]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:rsidR="002319CD" w:rsidRPr="00E546F7" w:rsidRDefault="00B80098">
      <w:pPr>
        <w:pStyle w:val="BodyText"/>
        <w:spacing w:before="4" w:line="376" w:lineRule="auto"/>
        <w:ind w:left="1118" w:right="2601"/>
      </w:pPr>
      <w:r w:rsidRPr="00E546F7">
        <w:t>framePointer = (framePointer + 1) % MAX_FRAMES;</w:t>
      </w:r>
      <w:r w:rsidRPr="00E546F7">
        <w:rPr>
          <w:spacing w:val="-67"/>
        </w:rPr>
        <w:t xml:space="preserve"> </w:t>
      </w:r>
      <w:r w:rsidRPr="00E546F7">
        <w:t>printFrames(frames,</w:t>
      </w:r>
      <w:r w:rsidRPr="00E546F7">
        <w:rPr>
          <w:spacing w:val="-2"/>
        </w:rPr>
        <w:t xml:space="preserve"> </w:t>
      </w:r>
      <w:r w:rsidRPr="00E546F7">
        <w:t>MAX_FRAMES);</w:t>
      </w:r>
    </w:p>
    <w:p w:rsidR="002319CD" w:rsidRPr="00E546F7" w:rsidRDefault="00B80098">
      <w:pPr>
        <w:pStyle w:val="BodyText"/>
        <w:spacing w:before="2"/>
        <w:ind w:left="837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558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:rsidR="002319CD" w:rsidRPr="00E546F7" w:rsidRDefault="00B80098">
      <w:pPr>
        <w:spacing w:before="186"/>
        <w:ind w:left="28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27"/>
        </w:rPr>
      </w:pPr>
    </w:p>
    <w:p w:rsidR="002319CD" w:rsidRPr="00E546F7" w:rsidRDefault="00B80098">
      <w:pPr>
        <w:pStyle w:val="Heading1"/>
        <w:spacing w:line="276" w:lineRule="auto"/>
        <w:ind w:left="280" w:right="1132"/>
        <w:rPr>
          <w:b w:val="0"/>
        </w:rPr>
      </w:pPr>
      <w:r w:rsidRPr="00E546F7">
        <w:rPr>
          <w:b w:val="0"/>
        </w:rPr>
        <w:t>32.</w:t>
      </w:r>
      <w:r w:rsidRPr="00E546F7">
        <w:rPr>
          <w:b w:val="0"/>
          <w:spacing w:val="44"/>
        </w:rPr>
        <w:t xml:space="preserve"> </w:t>
      </w:r>
      <w:r w:rsidRPr="00E546F7">
        <w:rPr>
          <w:b w:val="0"/>
        </w:rPr>
        <w:t>Construct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Least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Recently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Used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 memory</w:t>
      </w:r>
      <w:r w:rsidRPr="00E546F7">
        <w:rPr>
          <w:b w:val="0"/>
          <w:spacing w:val="6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5"/>
        <w:rPr>
          <w:sz w:val="34"/>
        </w:rPr>
      </w:pPr>
    </w:p>
    <w:p w:rsidR="002319CD" w:rsidRPr="00E546F7" w:rsidRDefault="00B80098">
      <w:pPr>
        <w:pStyle w:val="BodyText"/>
        <w:spacing w:line="276" w:lineRule="auto"/>
        <w:ind w:left="280" w:right="1132"/>
      </w:pPr>
      <w:r w:rsidRPr="00E546F7">
        <w:t>AIM:</w:t>
      </w:r>
      <w:r w:rsidRPr="00E546F7">
        <w:rPr>
          <w:spacing w:val="-15"/>
        </w:rPr>
        <w:t xml:space="preserve"> </w:t>
      </w:r>
      <w:r w:rsidRPr="00E546F7">
        <w:t>Construct</w:t>
      </w:r>
      <w:r w:rsidRPr="00E546F7">
        <w:rPr>
          <w:spacing w:val="6"/>
        </w:rPr>
        <w:t xml:space="preserve"> </w:t>
      </w:r>
      <w:r w:rsidRPr="00E546F7">
        <w:t>a</w:t>
      </w:r>
      <w:r w:rsidRPr="00E546F7">
        <w:rPr>
          <w:spacing w:val="7"/>
        </w:rPr>
        <w:t xml:space="preserve"> </w:t>
      </w:r>
      <w:r w:rsidRPr="00E546F7">
        <w:t>C</w:t>
      </w:r>
      <w:r w:rsidRPr="00E546F7">
        <w:rPr>
          <w:spacing w:val="5"/>
        </w:rPr>
        <w:t xml:space="preserve"> </w:t>
      </w:r>
      <w:r w:rsidRPr="00E546F7">
        <w:t>program</w:t>
      </w:r>
      <w:r w:rsidRPr="00E546F7">
        <w:rPr>
          <w:spacing w:val="7"/>
        </w:rPr>
        <w:t xml:space="preserve"> </w:t>
      </w:r>
      <w:r w:rsidRPr="00E546F7">
        <w:t>to</w:t>
      </w:r>
      <w:r w:rsidRPr="00E546F7">
        <w:rPr>
          <w:spacing w:val="6"/>
        </w:rPr>
        <w:t xml:space="preserve"> </w:t>
      </w:r>
      <w:r w:rsidRPr="00E546F7">
        <w:t>simulate</w:t>
      </w:r>
      <w:r w:rsidRPr="00E546F7">
        <w:rPr>
          <w:spacing w:val="7"/>
        </w:rPr>
        <w:t xml:space="preserve"> </w:t>
      </w:r>
      <w:r w:rsidRPr="00E546F7">
        <w:t>the</w:t>
      </w:r>
      <w:r w:rsidRPr="00E546F7">
        <w:rPr>
          <w:spacing w:val="7"/>
        </w:rPr>
        <w:t xml:space="preserve"> </w:t>
      </w:r>
      <w:r w:rsidRPr="00E546F7">
        <w:t>Least</w:t>
      </w:r>
      <w:r w:rsidRPr="00E546F7">
        <w:rPr>
          <w:spacing w:val="6"/>
        </w:rPr>
        <w:t xml:space="preserve"> </w:t>
      </w:r>
      <w:r w:rsidRPr="00E546F7">
        <w:t>Recently</w:t>
      </w:r>
      <w:r w:rsidRPr="00E546F7">
        <w:rPr>
          <w:spacing w:val="7"/>
        </w:rPr>
        <w:t xml:space="preserve"> </w:t>
      </w:r>
      <w:r w:rsidRPr="00E546F7">
        <w:t>Used</w:t>
      </w:r>
      <w:r w:rsidRPr="00E546F7">
        <w:rPr>
          <w:spacing w:val="7"/>
        </w:rPr>
        <w:t xml:space="preserve"> </w:t>
      </w:r>
      <w:r w:rsidRPr="00E546F7">
        <w:t>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:rsidR="002319CD" w:rsidRPr="00E546F7" w:rsidRDefault="00B80098">
      <w:pPr>
        <w:pStyle w:val="Heading2"/>
        <w:spacing w:before="14"/>
        <w:ind w:left="28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 w:line="278" w:lineRule="auto"/>
        <w:ind w:right="1335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doubly-linked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list)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maintain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order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based on their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317" w:lineRule="exact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counter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 w:line="278" w:lineRule="auto"/>
        <w:ind w:right="1339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 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:rsidR="002319CD" w:rsidRPr="00E546F7" w:rsidRDefault="002319CD">
      <w:pPr>
        <w:spacing w:line="278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sz w:val="28"/>
        </w:rPr>
        <w:lastRenderedPageBreak/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50" w:line="276" w:lineRule="auto"/>
        <w:ind w:right="1343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indicate 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was recently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used.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276" w:lineRule="auto"/>
        <w:ind w:left="460" w:right="2606" w:firstLine="0"/>
        <w:rPr>
          <w:sz w:val="28"/>
        </w:rPr>
      </w:pPr>
      <w:r w:rsidRPr="00E546F7">
        <w:rPr>
          <w:sz w:val="28"/>
        </w:rPr>
        <w:t>If it's a page fault (page not in memory), do the following: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10.Increment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1"/>
        <w:rPr>
          <w:sz w:val="28"/>
        </w:rPr>
      </w:pPr>
      <w:r w:rsidRPr="00E546F7">
        <w:rPr>
          <w:sz w:val="28"/>
        </w:rPr>
        <w:t>Find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23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20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 front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tail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 the list).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right="1335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4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49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4"/>
        <w:rPr>
          <w:sz w:val="28"/>
        </w:rPr>
      </w:pPr>
      <w:r w:rsidRPr="00E546F7">
        <w:rPr>
          <w:sz w:val="28"/>
        </w:rPr>
        <w:t>Load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4"/>
          <w:sz w:val="28"/>
        </w:rPr>
        <w:t xml:space="preserve"> </w:t>
      </w:r>
      <w:r w:rsidRPr="00E546F7">
        <w:rPr>
          <w:sz w:val="28"/>
        </w:rPr>
        <w:t>into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add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back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left="460" w:right="2672" w:firstLine="0"/>
        <w:rPr>
          <w:sz w:val="28"/>
        </w:rPr>
      </w:pPr>
      <w:r w:rsidRPr="00E546F7">
        <w:rPr>
          <w:sz w:val="28"/>
        </w:rPr>
        <w:t>Update the display to show the page replacement.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15.Continue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BodyText"/>
        <w:spacing w:line="317" w:lineRule="exact"/>
        <w:ind w:left="460"/>
      </w:pPr>
      <w:r w:rsidRPr="00E546F7">
        <w:t>16.After</w:t>
      </w:r>
      <w:r w:rsidRPr="00E546F7">
        <w:rPr>
          <w:spacing w:val="-2"/>
        </w:rPr>
        <w:t xml:space="preserve"> </w:t>
      </w:r>
      <w:r w:rsidRPr="00E546F7">
        <w:t>processing all pages, display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faults.</w:t>
      </w:r>
    </w:p>
    <w:p w:rsidR="002319CD" w:rsidRPr="00E546F7" w:rsidRDefault="00B80098">
      <w:pPr>
        <w:pStyle w:val="Heading2"/>
        <w:spacing w:before="51"/>
        <w:ind w:left="53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>void 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printf(" - ");</w:t>
      </w:r>
    </w:p>
    <w:p w:rsidR="002319CD" w:rsidRPr="00E546F7" w:rsidRDefault="00B80098">
      <w:pPr>
        <w:pStyle w:val="BodyText"/>
        <w:spacing w:before="59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 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62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printf("\n");</w:t>
      </w:r>
    </w:p>
    <w:p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59" w:line="278" w:lineRule="auto"/>
        <w:ind w:left="460" w:right="1132" w:firstLine="278"/>
      </w:pPr>
      <w:r w:rsidRPr="00E546F7">
        <w:t>int</w:t>
      </w:r>
      <w:r w:rsidRPr="00E546F7">
        <w:rPr>
          <w:spacing w:val="39"/>
        </w:rPr>
        <w:t xml:space="preserve"> </w:t>
      </w:r>
      <w:r w:rsidRPr="00E546F7">
        <w:t>usageHistory[MAX_FRAMES];</w:t>
      </w:r>
      <w:r w:rsidRPr="00E546F7">
        <w:rPr>
          <w:spacing w:val="39"/>
        </w:rPr>
        <w:t xml:space="preserve"> </w:t>
      </w:r>
      <w:r w:rsidRPr="00E546F7">
        <w:t>//</w:t>
      </w:r>
      <w:r w:rsidRPr="00E546F7">
        <w:rPr>
          <w:spacing w:val="34"/>
        </w:rPr>
        <w:t xml:space="preserve"> </w:t>
      </w:r>
      <w:r w:rsidRPr="00E546F7">
        <w:t>To</w:t>
      </w:r>
      <w:r w:rsidRPr="00E546F7">
        <w:rPr>
          <w:spacing w:val="43"/>
        </w:rPr>
        <w:t xml:space="preserve"> </w:t>
      </w:r>
      <w:r w:rsidRPr="00E546F7">
        <w:t>store</w:t>
      </w:r>
      <w:r w:rsidRPr="00E546F7">
        <w:rPr>
          <w:spacing w:val="41"/>
        </w:rPr>
        <w:t xml:space="preserve"> </w:t>
      </w:r>
      <w:r w:rsidRPr="00E546F7">
        <w:t>the</w:t>
      </w:r>
      <w:r w:rsidRPr="00E546F7">
        <w:rPr>
          <w:spacing w:val="39"/>
        </w:rPr>
        <w:t xml:space="preserve"> </w:t>
      </w:r>
      <w:r w:rsidRPr="00E546F7">
        <w:t>usage</w:t>
      </w:r>
      <w:r w:rsidRPr="00E546F7">
        <w:rPr>
          <w:spacing w:val="40"/>
        </w:rPr>
        <w:t xml:space="preserve"> </w:t>
      </w:r>
      <w:r w:rsidRPr="00E546F7">
        <w:t>history</w:t>
      </w:r>
      <w:r w:rsidRPr="00E546F7">
        <w:rPr>
          <w:spacing w:val="39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>pages</w:t>
      </w:r>
    </w:p>
    <w:p w:rsidR="002319CD" w:rsidRPr="00E546F7" w:rsidRDefault="00B80098">
      <w:pPr>
        <w:pStyle w:val="BodyText"/>
        <w:spacing w:before="7"/>
        <w:ind w:left="7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 i++)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1017" w:right="3608"/>
      </w:pPr>
      <w:r w:rsidRPr="00E546F7">
        <w:lastRenderedPageBreak/>
        <w:t>frames[i] = -1; // Initialize frames to -1 (empty)</w:t>
      </w:r>
      <w:r w:rsidRPr="00E546F7">
        <w:rPr>
          <w:spacing w:val="-67"/>
        </w:rPr>
        <w:t xml:space="preserve"> </w:t>
      </w:r>
      <w:r w:rsidRPr="00E546F7">
        <w:t>usageHistory[i]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Initialize</w:t>
      </w:r>
      <w:r w:rsidRPr="00E546F7">
        <w:rPr>
          <w:spacing w:val="-4"/>
        </w:rPr>
        <w:t xml:space="preserve"> </w:t>
      </w:r>
      <w:r w:rsidRPr="00E546F7">
        <w:t>usage</w:t>
      </w:r>
      <w:r w:rsidRPr="00E546F7">
        <w:rPr>
          <w:spacing w:val="-4"/>
        </w:rPr>
        <w:t xml:space="preserve"> </w:t>
      </w:r>
      <w:r w:rsidRPr="00E546F7">
        <w:t>history</w:t>
      </w:r>
    </w:p>
    <w:p w:rsidR="002319CD" w:rsidRPr="00E546F7" w:rsidRDefault="00B80098">
      <w:pPr>
        <w:pStyle w:val="BodyText"/>
        <w:spacing w:line="321" w:lineRule="exact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pageFaults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 w:line="285" w:lineRule="auto"/>
        <w:ind w:left="738" w:right="2523"/>
      </w:pPr>
      <w:r w:rsidRPr="00E546F7">
        <w:t>int 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r w:rsidRPr="00E546F7">
        <w:t>n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6"/>
        </w:rPr>
        <w:t xml:space="preserve"> </w:t>
      </w:r>
      <w:r w:rsidRPr="00E546F7">
        <w:t>/</w:t>
      </w:r>
      <w:r w:rsidRPr="00E546F7">
        <w:rPr>
          <w:spacing w:val="-1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738" w:right="604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ind w:left="1017"/>
      </w:pPr>
      <w:r w:rsidRPr="00E546F7">
        <w:t>printf("%d</w:t>
      </w:r>
      <w:r w:rsidRPr="00E546F7">
        <w:rPr>
          <w:spacing w:val="-6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738"/>
      </w:pPr>
      <w:r w:rsidRPr="00E546F7">
        <w:t>printf("\n\n");</w:t>
      </w:r>
    </w:p>
    <w:p w:rsidR="002319CD" w:rsidRPr="00E546F7" w:rsidRDefault="00B80098">
      <w:pPr>
        <w:pStyle w:val="BodyText"/>
        <w:spacing w:before="6" w:line="760" w:lineRule="atLeast"/>
        <w:ind w:left="738" w:right="4982"/>
      </w:pPr>
      <w:r w:rsidRPr="00E546F7">
        <w:t>printf("Page 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5" w:line="285" w:lineRule="auto"/>
        <w:ind w:left="1017" w:right="5653"/>
      </w:pPr>
      <w:r w:rsidRPr="00E546F7">
        <w:t>int page = referenceString[i];</w:t>
      </w:r>
      <w:r w:rsidRPr="00E546F7">
        <w:rPr>
          <w:spacing w:val="-67"/>
        </w:rPr>
        <w:t xml:space="preserve"> </w:t>
      </w:r>
      <w:r w:rsidRPr="00E546F7">
        <w:t>int pageFound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</w:t>
      </w:r>
      <w:r w:rsidRPr="00E546F7">
        <w:rPr>
          <w:spacing w:val="-4"/>
        </w:rPr>
        <w:t xml:space="preserve"> </w:t>
      </w:r>
      <w:r w:rsidRPr="00E546F7">
        <w:t>= 1;</w:t>
      </w:r>
    </w:p>
    <w:p w:rsidR="002319CD" w:rsidRPr="00E546F7" w:rsidRDefault="00B80098">
      <w:pPr>
        <w:pStyle w:val="BodyText"/>
        <w:spacing w:line="285" w:lineRule="auto"/>
        <w:ind w:left="1578" w:right="2100"/>
      </w:pPr>
      <w:r w:rsidRPr="00E546F7">
        <w:t>// Update the usage history by incrementing other pages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3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line="285" w:lineRule="auto"/>
        <w:ind w:left="2138" w:right="5594" w:hanging="281"/>
      </w:pPr>
      <w:r w:rsidRPr="00E546F7">
        <w:t>if (k != j) {</w:t>
      </w:r>
      <w:r w:rsidRPr="00E546F7">
        <w:rPr>
          <w:spacing w:val="1"/>
        </w:rPr>
        <w:t xml:space="preserve"> </w:t>
      </w:r>
      <w:r w:rsidRPr="00E546F7">
        <w:t>usageHistory[k]++;</w:t>
      </w:r>
    </w:p>
    <w:p w:rsidR="002319CD" w:rsidRPr="00E546F7" w:rsidRDefault="00B80098">
      <w:pPr>
        <w:pStyle w:val="BodyText"/>
        <w:spacing w:line="315" w:lineRule="exact"/>
        <w:ind w:left="1857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578"/>
      </w:pPr>
      <w:r w:rsidRPr="00E546F7">
        <w:t>}</w:t>
      </w:r>
    </w:p>
    <w:p w:rsidR="002319CD" w:rsidRPr="00E546F7" w:rsidRDefault="00B80098">
      <w:pPr>
        <w:pStyle w:val="BodyText"/>
        <w:spacing w:before="60" w:line="285" w:lineRule="auto"/>
        <w:ind w:left="1578" w:right="1132"/>
      </w:pPr>
      <w:r w:rsidRPr="00E546F7">
        <w:rPr>
          <w:spacing w:val="-1"/>
        </w:rPr>
        <w:t>usageHistory[j]</w:t>
      </w:r>
      <w:r w:rsidRPr="00E546F7">
        <w:rPr>
          <w:spacing w:val="-1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18"/>
        </w:rPr>
        <w:t xml:space="preserve"> </w:t>
      </w:r>
      <w:r w:rsidRPr="00E546F7">
        <w:rPr>
          <w:spacing w:val="-1"/>
        </w:rPr>
        <w:t>0;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//</w:t>
      </w:r>
      <w:r w:rsidRPr="00E546F7">
        <w:rPr>
          <w:spacing w:val="-14"/>
        </w:rPr>
        <w:t xml:space="preserve"> </w:t>
      </w:r>
      <w:r w:rsidRPr="00E546F7">
        <w:t>Reset</w:t>
      </w:r>
      <w:r w:rsidRPr="00E546F7">
        <w:rPr>
          <w:spacing w:val="-17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usage</w:t>
      </w:r>
      <w:r w:rsidRPr="00E546F7">
        <w:rPr>
          <w:spacing w:val="-17"/>
        </w:rPr>
        <w:t xml:space="preserve"> </w:t>
      </w:r>
      <w:r w:rsidRPr="00E546F7">
        <w:t>counter</w:t>
      </w:r>
      <w:r w:rsidRPr="00E546F7">
        <w:rPr>
          <w:spacing w:val="-15"/>
        </w:rPr>
        <w:t xml:space="preserve"> </w:t>
      </w:r>
      <w:r w:rsidRPr="00E546F7">
        <w:t>for</w:t>
      </w:r>
      <w:r w:rsidRPr="00E546F7">
        <w:rPr>
          <w:spacing w:val="-18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used</w:t>
      </w:r>
      <w:r w:rsidRPr="00E546F7">
        <w:rPr>
          <w:spacing w:val="-17"/>
        </w:rPr>
        <w:t xml:space="preserve"> </w:t>
      </w:r>
      <w:r w:rsidRPr="00E546F7">
        <w:t>page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1" w:lineRule="exact"/>
        <w:ind w:left="129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3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298"/>
      </w:pPr>
      <w:r w:rsidRPr="00E546F7">
        <w:lastRenderedPageBreak/>
        <w:t>printf("Page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rPr>
          <w:sz w:val="20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238"/>
        <w:ind w:left="460"/>
      </w:pPr>
      <w:r w:rsidRPr="00E546F7">
        <w:t>used)</w:t>
      </w:r>
    </w:p>
    <w:p w:rsidR="002319CD" w:rsidRPr="00E546F7" w:rsidRDefault="00B80098">
      <w:pPr>
        <w:pStyle w:val="BodyText"/>
        <w:spacing w:before="214"/>
        <w:ind w:left="189"/>
      </w:pPr>
      <w:r w:rsidRPr="00E546F7">
        <w:br w:type="column"/>
      </w:r>
      <w:r w:rsidRPr="00E546F7">
        <w:t>//</w:t>
      </w:r>
      <w:r w:rsidRPr="00E546F7">
        <w:rPr>
          <w:spacing w:val="7"/>
        </w:rPr>
        <w:t xml:space="preserve"> </w:t>
      </w:r>
      <w:r w:rsidRPr="00E546F7">
        <w:t>Find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page</w:t>
      </w:r>
      <w:r w:rsidRPr="00E546F7">
        <w:rPr>
          <w:spacing w:val="8"/>
        </w:rPr>
        <w:t xml:space="preserve"> </w:t>
      </w:r>
      <w:r w:rsidRPr="00E546F7">
        <w:t>with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maximum</w:t>
      </w:r>
      <w:r w:rsidRPr="00E546F7">
        <w:rPr>
          <w:spacing w:val="8"/>
        </w:rPr>
        <w:t xml:space="preserve"> </w:t>
      </w:r>
      <w:r w:rsidRPr="00E546F7">
        <w:t>usage</w:t>
      </w:r>
      <w:r w:rsidRPr="00E546F7">
        <w:rPr>
          <w:spacing w:val="8"/>
        </w:rPr>
        <w:t xml:space="preserve"> </w:t>
      </w:r>
      <w:r w:rsidRPr="00E546F7">
        <w:t>counter</w:t>
      </w:r>
      <w:r w:rsidRPr="00E546F7">
        <w:rPr>
          <w:spacing w:val="8"/>
        </w:rPr>
        <w:t xml:space="preserve"> </w:t>
      </w:r>
      <w:r w:rsidRPr="00E546F7">
        <w:t>(least</w:t>
      </w:r>
      <w:r w:rsidRPr="00E546F7">
        <w:rPr>
          <w:spacing w:val="8"/>
        </w:rPr>
        <w:t xml:space="preserve"> </w:t>
      </w:r>
      <w:r w:rsidRPr="00E546F7">
        <w:t>recently</w:t>
      </w:r>
    </w:p>
    <w:p w:rsidR="002319CD" w:rsidRPr="00E546F7" w:rsidRDefault="002319CD">
      <w:pPr>
        <w:pStyle w:val="BodyText"/>
        <w:spacing w:before="3"/>
        <w:rPr>
          <w:sz w:val="37"/>
        </w:rPr>
      </w:pPr>
    </w:p>
    <w:p w:rsidR="002319CD" w:rsidRPr="00E546F7" w:rsidRDefault="00B80098">
      <w:pPr>
        <w:pStyle w:val="BodyText"/>
        <w:ind w:left="189"/>
      </w:pPr>
      <w:r w:rsidRPr="00E546F7">
        <w:t>int lruPage =</w:t>
      </w:r>
      <w:r w:rsidRPr="00E546F7">
        <w:rPr>
          <w:spacing w:val="-5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/>
        <w:ind w:left="189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r w:rsidRPr="00E546F7">
        <w:t>j++)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2" w:line="285" w:lineRule="auto"/>
        <w:ind w:left="748" w:right="3161" w:hanging="279"/>
      </w:pPr>
      <w:r w:rsidRPr="00E546F7">
        <w:t>if (usageHistory[j] &gt; usageHistory[lruPage]) {</w:t>
      </w:r>
      <w:r w:rsidRPr="00E546F7">
        <w:rPr>
          <w:spacing w:val="-67"/>
        </w:rPr>
        <w:t xml:space="preserve"> </w:t>
      </w:r>
      <w:r w:rsidRPr="00E546F7">
        <w:t>lruPage</w:t>
      </w:r>
      <w:r w:rsidRPr="00E546F7">
        <w:rPr>
          <w:spacing w:val="-3"/>
        </w:rPr>
        <w:t xml:space="preserve"> </w:t>
      </w:r>
      <w:r w:rsidRPr="00E546F7">
        <w:t>= j;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069" w:space="40"/>
            <w:col w:w="8841"/>
          </w:cols>
        </w:sectPr>
      </w:pPr>
    </w:p>
    <w:p w:rsidR="002319CD" w:rsidRPr="00E546F7" w:rsidRDefault="00B80098">
      <w:pPr>
        <w:pStyle w:val="BodyText"/>
        <w:spacing w:line="319" w:lineRule="exact"/>
        <w:ind w:left="1578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 w:line="285" w:lineRule="auto"/>
        <w:ind w:left="1298" w:right="4594"/>
      </w:pPr>
      <w:r w:rsidRPr="00E546F7">
        <w:t>int replacedPage = frames[lruPage];</w:t>
      </w:r>
      <w:r w:rsidRPr="00E546F7">
        <w:rPr>
          <w:spacing w:val="-67"/>
        </w:rPr>
        <w:t xml:space="preserve"> </w:t>
      </w:r>
      <w:r w:rsidRPr="00E546F7">
        <w:t>frames[lruPage] = page;</w:t>
      </w:r>
      <w:r w:rsidRPr="00E546F7">
        <w:rPr>
          <w:spacing w:val="1"/>
        </w:rPr>
        <w:t xml:space="preserve"> </w:t>
      </w:r>
      <w:r w:rsidRPr="00E546F7">
        <w:t>usageHistory[lruPage]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1"/>
        <w:rPr>
          <w:sz w:val="32"/>
        </w:rPr>
      </w:pPr>
    </w:p>
    <w:p w:rsidR="002319CD" w:rsidRPr="00E546F7" w:rsidRDefault="00B80098">
      <w:pPr>
        <w:pStyle w:val="BodyText"/>
        <w:ind w:left="129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(replacedPage</w:t>
      </w:r>
      <w:r w:rsidRPr="00E546F7">
        <w:rPr>
          <w:spacing w:val="-1"/>
        </w:rPr>
        <w:t xml:space="preserve"> </w:t>
      </w:r>
      <w:r w:rsidRPr="00E546F7">
        <w:t>!= -1)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578"/>
      </w:pPr>
      <w:r w:rsidRPr="00E546F7">
        <w:t>printf("Replace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-2"/>
        </w:rPr>
        <w:t xml:space="preserve"> </w:t>
      </w:r>
      <w:r w:rsidRPr="00E546F7">
        <w:t>with</w:t>
      </w:r>
      <w:r w:rsidRPr="00E546F7">
        <w:rPr>
          <w:spacing w:val="-2"/>
        </w:rPr>
        <w:t xml:space="preserve"> </w:t>
      </w:r>
      <w:r w:rsidRPr="00E546F7">
        <w:t>%d:</w:t>
      </w:r>
      <w:r w:rsidRPr="00E546F7">
        <w:rPr>
          <w:spacing w:val="-2"/>
        </w:rPr>
        <w:t xml:space="preserve"> </w:t>
      </w:r>
      <w:r w:rsidRPr="00E546F7">
        <w:t>",</w:t>
      </w:r>
      <w:r w:rsidRPr="00E546F7">
        <w:rPr>
          <w:spacing w:val="-5"/>
        </w:rPr>
        <w:t xml:space="preserve"> </w:t>
      </w:r>
      <w:r w:rsidRPr="00E546F7">
        <w:t>replacedPage,</w:t>
      </w:r>
      <w:r w:rsidRPr="00E546F7">
        <w:rPr>
          <w:spacing w:val="-4"/>
        </w:rPr>
        <w:t xml:space="preserve"> </w:t>
      </w:r>
      <w:r w:rsidRPr="00E546F7">
        <w:t>page);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9"/>
        <w:ind w:left="1578"/>
      </w:pPr>
      <w:r w:rsidRPr="00E546F7">
        <w:t>printf("Load</w:t>
      </w:r>
      <w:r w:rsidRPr="00E546F7">
        <w:rPr>
          <w:spacing w:val="-2"/>
        </w:rPr>
        <w:t xml:space="preserve"> </w:t>
      </w:r>
      <w:r w:rsidRPr="00E546F7">
        <w:t>into</w:t>
      </w:r>
      <w:r w:rsidRPr="00E546F7">
        <w:rPr>
          <w:spacing w:val="-2"/>
        </w:rPr>
        <w:t xml:space="preserve"> </w:t>
      </w:r>
      <w:r w:rsidRPr="00E546F7">
        <w:t>an empty</w:t>
      </w:r>
      <w:r w:rsidRPr="00E546F7">
        <w:rPr>
          <w:spacing w:val="-2"/>
        </w:rPr>
        <w:t xml:space="preserve"> </w:t>
      </w:r>
      <w:r w:rsidRPr="00E546F7">
        <w:t>frame:</w:t>
      </w:r>
      <w:r w:rsidRPr="00E546F7">
        <w:rPr>
          <w:spacing w:val="-2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 w:line="285" w:lineRule="auto"/>
        <w:ind w:left="1298" w:right="4199"/>
      </w:pPr>
      <w:r w:rsidRPr="00E546F7">
        <w:t>printFrames(frames, MAX_FRAMES);</w:t>
      </w:r>
      <w:r w:rsidRPr="00E546F7">
        <w:rPr>
          <w:spacing w:val="-67"/>
        </w:rPr>
        <w:t xml:space="preserve"> </w:t>
      </w:r>
      <w:r w:rsidRPr="00E546F7">
        <w:t>pageFaults++;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/>
        <w:ind w:left="738"/>
      </w:pPr>
      <w:r w:rsidRPr="00E546F7">
        <w:t>printf("\nTotal</w:t>
      </w:r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r w:rsidRPr="00E546F7">
        <w:t>pageFaults);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7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/>
        <w:ind w:left="460"/>
      </w:pPr>
      <w:r w:rsidRPr="00E546F7">
        <w:t>}</w:t>
      </w:r>
    </w:p>
    <w:p w:rsidR="002319CD" w:rsidRPr="00E546F7" w:rsidRDefault="00B80098">
      <w:pPr>
        <w:spacing w:before="60"/>
        <w:ind w:left="46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46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41620" cy="43510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26"/>
        </w:numPr>
        <w:tabs>
          <w:tab w:val="left" w:pos="967"/>
        </w:tabs>
        <w:spacing w:before="212" w:line="276" w:lineRule="auto"/>
        <w:ind w:right="134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2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27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optimal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memory management</w:t>
      </w:r>
    </w:p>
    <w:p w:rsidR="002319CD" w:rsidRPr="00E546F7" w:rsidRDefault="002319CD">
      <w:pPr>
        <w:pStyle w:val="BodyText"/>
        <w:rPr>
          <w:sz w:val="39"/>
        </w:rPr>
      </w:pPr>
    </w:p>
    <w:p w:rsidR="002319CD" w:rsidRPr="00E546F7" w:rsidRDefault="00B80098">
      <w:pPr>
        <w:pStyle w:val="BodyText"/>
        <w:spacing w:line="278" w:lineRule="auto"/>
        <w:ind w:left="460" w:right="1132"/>
      </w:pPr>
      <w:r w:rsidRPr="00E546F7">
        <w:rPr>
          <w:spacing w:val="-1"/>
        </w:rPr>
        <w:t>AIM:</w:t>
      </w:r>
      <w:r w:rsidRPr="00E546F7">
        <w:rPr>
          <w:spacing w:val="-25"/>
        </w:rPr>
        <w:t xml:space="preserve"> </w:t>
      </w:r>
      <w:r w:rsidRPr="00E546F7">
        <w:rPr>
          <w:spacing w:val="-1"/>
        </w:rPr>
        <w:t>Construct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C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program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to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simulate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optimal</w:t>
      </w:r>
      <w:r w:rsidRPr="00E546F7">
        <w:rPr>
          <w:spacing w:val="-6"/>
        </w:rPr>
        <w:t xml:space="preserve"> </w:t>
      </w:r>
      <w:r w:rsidRPr="00E546F7">
        <w:t>paging</w:t>
      </w:r>
      <w:r w:rsidRPr="00E546F7">
        <w:rPr>
          <w:spacing w:val="-7"/>
        </w:rPr>
        <w:t xml:space="preserve"> </w:t>
      </w:r>
      <w:r w:rsidRPr="00E546F7">
        <w:t>technique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>memory management</w:t>
      </w:r>
    </w:p>
    <w:p w:rsidR="002319CD" w:rsidRPr="00E546F7" w:rsidRDefault="00B80098">
      <w:pPr>
        <w:pStyle w:val="Heading2"/>
        <w:spacing w:before="6"/>
        <w:ind w:left="46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variable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 w:line="276" w:lineRule="auto"/>
        <w:ind w:right="1340"/>
        <w:rPr>
          <w:sz w:val="28"/>
        </w:rPr>
      </w:pPr>
      <w:r w:rsidRPr="00E546F7">
        <w:rPr>
          <w:sz w:val="28"/>
        </w:rPr>
        <w:t>Read the reference string (sequence of page numbers) from the 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predefined array.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already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 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7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it's 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move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 page.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memory),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Increment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 count.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2" w:line="276" w:lineRule="auto"/>
        <w:ind w:right="1338"/>
        <w:rPr>
          <w:sz w:val="28"/>
        </w:rPr>
      </w:pPr>
      <w:r w:rsidRPr="00E546F7">
        <w:rPr>
          <w:sz w:val="28"/>
        </w:rPr>
        <w:lastRenderedPageBreak/>
        <w:t>Calculate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references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scanning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remaining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part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 w:line="276" w:lineRule="auto"/>
        <w:ind w:right="1346"/>
        <w:rPr>
          <w:sz w:val="28"/>
        </w:rPr>
      </w:pPr>
      <w:r w:rsidRPr="00E546F7">
        <w:rPr>
          <w:sz w:val="28"/>
        </w:rPr>
        <w:t>Find the page that will not be used for the longest time in the future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replace).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line="276" w:lineRule="auto"/>
        <w:ind w:left="640" w:right="2492" w:firstLine="0"/>
        <w:rPr>
          <w:sz w:val="28"/>
        </w:rPr>
      </w:pPr>
      <w:r w:rsidRPr="00E546F7">
        <w:rPr>
          <w:sz w:val="28"/>
        </w:rPr>
        <w:t>Replace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9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page.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13.Continue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BodyText"/>
        <w:ind w:left="640"/>
      </w:pPr>
      <w:r w:rsidRPr="00E546F7">
        <w:t>14.After</w:t>
      </w:r>
      <w:r w:rsidRPr="00E546F7">
        <w:rPr>
          <w:spacing w:val="-2"/>
        </w:rPr>
        <w:t xml:space="preserve"> </w:t>
      </w:r>
      <w:r w:rsidRPr="00E546F7">
        <w:t>processing all pages,</w:t>
      </w:r>
      <w:r w:rsidRPr="00E546F7">
        <w:rPr>
          <w:spacing w:val="-2"/>
        </w:rPr>
        <w:t xml:space="preserve"> </w:t>
      </w:r>
      <w:r w:rsidRPr="00E546F7">
        <w:t>display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1"/>
        </w:rPr>
        <w:t xml:space="preserve"> </w:t>
      </w:r>
      <w:r w:rsidRPr="00E546F7">
        <w:t>faults.</w:t>
      </w:r>
    </w:p>
    <w:p w:rsidR="002319CD" w:rsidRPr="00E546F7" w:rsidRDefault="00B80098">
      <w:pPr>
        <w:pStyle w:val="Heading2"/>
        <w:spacing w:before="59"/>
        <w:ind w:left="46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>void 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9"/>
        <w:ind w:left="1298"/>
      </w:pPr>
      <w:r w:rsidRPr="00E546F7">
        <w:t>printf(" - ");</w:t>
      </w:r>
    </w:p>
    <w:p w:rsidR="002319CD" w:rsidRPr="00E546F7" w:rsidRDefault="00B80098">
      <w:pPr>
        <w:pStyle w:val="BodyText"/>
        <w:spacing w:before="62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printf("\n");</w:t>
      </w:r>
    </w:p>
    <w:p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59" w:line="285" w:lineRule="auto"/>
        <w:ind w:left="1017" w:right="3612" w:hanging="279"/>
      </w:pPr>
      <w:r w:rsidRPr="00E546F7">
        <w:t>for (int i = 0; i &lt; MAX_FRAMES; i++) {</w:t>
      </w:r>
      <w:r w:rsidRPr="00E546F7">
        <w:rPr>
          <w:spacing w:val="1"/>
        </w:rPr>
        <w:t xml:space="preserve"> </w:t>
      </w:r>
      <w:r w:rsidRPr="00E546F7">
        <w:t>frames[i]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1"/>
        </w:rPr>
        <w:t xml:space="preserve"> </w:t>
      </w:r>
      <w:r w:rsidRPr="00E546F7">
        <w:t>frames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2"/>
        </w:rPr>
        <w:t xml:space="preserve"> </w:t>
      </w:r>
      <w:r w:rsidRPr="00E546F7">
        <w:t>-1 (empty)</w:t>
      </w:r>
    </w:p>
    <w:p w:rsidR="002319CD" w:rsidRPr="00E546F7" w:rsidRDefault="00B80098">
      <w:pPr>
        <w:pStyle w:val="BodyText"/>
        <w:spacing w:line="322" w:lineRule="exact"/>
        <w:ind w:left="73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8"/>
        </w:rPr>
      </w:pPr>
    </w:p>
    <w:p w:rsidR="002319CD" w:rsidRPr="00E546F7" w:rsidRDefault="00B80098">
      <w:pPr>
        <w:pStyle w:val="BodyText"/>
        <w:spacing w:before="1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pageFaults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2" w:line="285" w:lineRule="auto"/>
        <w:ind w:left="738" w:right="2514"/>
      </w:pPr>
      <w:r w:rsidRPr="00E546F7">
        <w:t>int 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10"/>
        <w:rPr>
          <w:sz w:val="32"/>
        </w:rPr>
      </w:pPr>
    </w:p>
    <w:p w:rsidR="002319CD" w:rsidRPr="00E546F7" w:rsidRDefault="00B80098">
      <w:pPr>
        <w:pStyle w:val="BodyText"/>
        <w:spacing w:line="285" w:lineRule="auto"/>
        <w:ind w:left="738" w:right="604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17"/>
      </w:pPr>
      <w:r w:rsidRPr="00E546F7">
        <w:lastRenderedPageBreak/>
        <w:t>printf("%d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1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printf("\n\n");</w:t>
      </w:r>
    </w:p>
    <w:p w:rsidR="002319CD" w:rsidRPr="00E546F7" w:rsidRDefault="00B80098">
      <w:pPr>
        <w:pStyle w:val="BodyText"/>
        <w:spacing w:before="89" w:line="766" w:lineRule="exact"/>
        <w:ind w:left="738" w:right="4982"/>
      </w:pPr>
      <w:r w:rsidRPr="00E546F7">
        <w:t>printf("Page 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289" w:lineRule="exact"/>
        <w:ind w:left="1017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referenceString[i];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int pageFound 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7"/>
        <w:rPr>
          <w:sz w:val="38"/>
        </w:rPr>
      </w:pPr>
    </w:p>
    <w:p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 = 1;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7" w:lineRule="exact"/>
        <w:ind w:left="1298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01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1298" w:right="5944"/>
      </w:pPr>
      <w:r w:rsidRPr="00E546F7">
        <w:t>int</w:t>
      </w:r>
      <w:r w:rsidRPr="00E546F7">
        <w:rPr>
          <w:spacing w:val="12"/>
        </w:rPr>
        <w:t xml:space="preserve"> </w:t>
      </w:r>
      <w:r w:rsidRPr="00E546F7">
        <w:t>optimalPage</w:t>
      </w:r>
      <w:r w:rsidRPr="00E546F7">
        <w:rPr>
          <w:spacing w:val="12"/>
        </w:rPr>
        <w:t xml:space="preserve"> </w:t>
      </w:r>
      <w:r w:rsidRPr="00E546F7">
        <w:t>=</w:t>
      </w:r>
      <w:r w:rsidRPr="00E546F7">
        <w:rPr>
          <w:spacing w:val="14"/>
        </w:rPr>
        <w:t xml:space="preserve"> </w:t>
      </w:r>
      <w:r w:rsidRPr="00E546F7">
        <w:t>-1;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farthestDistance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1578" w:right="3985" w:hanging="281"/>
      </w:pPr>
      <w:r w:rsidRPr="00E546F7">
        <w:t>for (int j = 0; j &lt; MAX_FRAMES; j++) {</w:t>
      </w:r>
      <w:r w:rsidRPr="00E546F7">
        <w:rPr>
          <w:spacing w:val="-67"/>
        </w:rPr>
        <w:t xml:space="preserve"> </w:t>
      </w:r>
      <w:r w:rsidRPr="00E546F7">
        <w:t>int futureDistance</w:t>
      </w:r>
      <w:r w:rsidRPr="00E546F7">
        <w:rPr>
          <w:spacing w:val="-3"/>
        </w:rPr>
        <w:t xml:space="preserve"> </w:t>
      </w:r>
      <w:r w:rsidRPr="00E546F7">
        <w:t>= 0;</w:t>
      </w:r>
    </w:p>
    <w:p w:rsidR="002319CD" w:rsidRPr="00E546F7" w:rsidRDefault="00B80098">
      <w:pPr>
        <w:pStyle w:val="BodyText"/>
        <w:spacing w:line="319" w:lineRule="exact"/>
        <w:ind w:left="1578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= i</w:t>
      </w:r>
      <w:r w:rsidRPr="00E546F7">
        <w:rPr>
          <w:spacing w:val="1"/>
        </w:rPr>
        <w:t xml:space="preserve"> </w:t>
      </w:r>
      <w:r w:rsidRPr="00E546F7">
        <w:t>+ 1;</w:t>
      </w:r>
      <w:r w:rsidRPr="00E546F7">
        <w:rPr>
          <w:spacing w:val="1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before="62" w:line="285" w:lineRule="auto"/>
        <w:ind w:left="2138" w:right="3907" w:hanging="281"/>
      </w:pPr>
      <w:r w:rsidRPr="00E546F7">
        <w:t>if (referenceString[k] == frames[j])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857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857"/>
      </w:pPr>
      <w:r w:rsidRPr="00E546F7">
        <w:t>futureDistance++;</w:t>
      </w:r>
    </w:p>
    <w:p w:rsidR="002319CD" w:rsidRPr="00E546F7" w:rsidRDefault="00B80098">
      <w:pPr>
        <w:pStyle w:val="BodyText"/>
        <w:spacing w:before="62"/>
        <w:ind w:left="15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 w:line="285" w:lineRule="auto"/>
        <w:ind w:left="1857" w:right="3954" w:hanging="279"/>
      </w:pPr>
      <w:r w:rsidRPr="00E546F7">
        <w:t>if (futureDistance &gt; farthestDistance) {</w:t>
      </w:r>
      <w:r w:rsidRPr="00E546F7">
        <w:rPr>
          <w:spacing w:val="-67"/>
        </w:rPr>
        <w:t xml:space="preserve"> </w:t>
      </w:r>
      <w:r w:rsidRPr="00E546F7">
        <w:t>farthestDistance = futureDistance;</w:t>
      </w:r>
      <w:r w:rsidRPr="00E546F7">
        <w:rPr>
          <w:spacing w:val="1"/>
        </w:rPr>
        <w:t xml:space="preserve"> </w:t>
      </w:r>
      <w:r w:rsidRPr="00E546F7">
        <w:t>optimalPage =</w:t>
      </w:r>
      <w:r w:rsidRPr="00E546F7">
        <w:rPr>
          <w:spacing w:val="-4"/>
        </w:rPr>
        <w:t xml:space="preserve"> </w:t>
      </w:r>
      <w:r w:rsidRPr="00E546F7">
        <w:t>j;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578"/>
      </w:pPr>
      <w:r w:rsidRPr="00E546F7">
        <w:lastRenderedPageBreak/>
        <w:t>}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3"/>
        <w:ind w:left="1298"/>
      </w:pPr>
      <w:r w:rsidRPr="00E546F7">
        <w:t>frames[optimalPage]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1298" w:right="4199"/>
      </w:pPr>
      <w:r w:rsidRPr="00E546F7">
        <w:t>printFrames(frames, MAX_FRAMES);</w:t>
      </w:r>
      <w:r w:rsidRPr="00E546F7">
        <w:rPr>
          <w:spacing w:val="-67"/>
        </w:rPr>
        <w:t xml:space="preserve"> </w:t>
      </w:r>
      <w:r w:rsidRPr="00E546F7">
        <w:t>pageFaults++;</w:t>
      </w:r>
    </w:p>
    <w:p w:rsidR="002319CD" w:rsidRPr="00E546F7" w:rsidRDefault="00B80098">
      <w:pPr>
        <w:pStyle w:val="BodyText"/>
        <w:spacing w:line="321" w:lineRule="exact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738"/>
      </w:pPr>
      <w:r w:rsidRPr="00E546F7">
        <w:t>printf("\nTotal</w:t>
      </w:r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r w:rsidRPr="00E546F7">
        <w:t>pageFaults);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/>
        <w:ind w:left="738"/>
      </w:pPr>
      <w:r w:rsidRPr="00E546F7">
        <w:t>return 0;</w:t>
      </w:r>
    </w:p>
    <w:p w:rsidR="002319CD" w:rsidRPr="00E546F7" w:rsidRDefault="00B80098">
      <w:pPr>
        <w:pStyle w:val="BodyText"/>
        <w:spacing w:before="62"/>
        <w:ind w:left="460"/>
      </w:pPr>
      <w:r w:rsidRPr="00E546F7">
        <w:t>}</w:t>
      </w:r>
    </w:p>
    <w:p w:rsidR="002319CD" w:rsidRPr="00E546F7" w:rsidRDefault="00B80098">
      <w:pPr>
        <w:spacing w:before="59"/>
        <w:ind w:left="46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4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</w:t>
      </w:r>
    </w:p>
    <w:p w:rsidR="002319CD" w:rsidRPr="00E546F7" w:rsidRDefault="00B80098">
      <w:pPr>
        <w:pStyle w:val="Heading1"/>
        <w:numPr>
          <w:ilvl w:val="0"/>
          <w:numId w:val="26"/>
        </w:numPr>
        <w:tabs>
          <w:tab w:val="left" w:pos="580"/>
        </w:tabs>
        <w:spacing w:before="26" w:line="259" w:lineRule="auto"/>
        <w:ind w:left="100" w:right="854" w:firstLine="0"/>
        <w:jc w:val="left"/>
        <w:rPr>
          <w:b w:val="0"/>
        </w:rPr>
      </w:pPr>
      <w:r w:rsidRPr="00E546F7">
        <w:rPr>
          <w:b w:val="0"/>
        </w:rPr>
        <w:t>Consider a file system where the records of the file are stored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  <w:w w:val="95"/>
        </w:rPr>
        <w:t>one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after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another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both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physically</w:t>
      </w:r>
      <w:r w:rsidRPr="00E546F7">
        <w:rPr>
          <w:b w:val="0"/>
          <w:spacing w:val="38"/>
          <w:w w:val="95"/>
        </w:rPr>
        <w:t xml:space="preserve"> </w:t>
      </w:r>
      <w:r w:rsidRPr="00E546F7">
        <w:rPr>
          <w:b w:val="0"/>
          <w:w w:val="95"/>
        </w:rPr>
        <w:t>and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logically.</w:t>
      </w:r>
      <w:r w:rsidRPr="00E546F7">
        <w:rPr>
          <w:b w:val="0"/>
          <w:spacing w:val="11"/>
          <w:w w:val="95"/>
        </w:rPr>
        <w:t xml:space="preserve"> </w:t>
      </w:r>
      <w:r w:rsidRPr="00E546F7">
        <w:rPr>
          <w:b w:val="0"/>
          <w:w w:val="95"/>
        </w:rPr>
        <w:t>A</w:t>
      </w:r>
      <w:r w:rsidRPr="00E546F7">
        <w:rPr>
          <w:b w:val="0"/>
          <w:spacing w:val="13"/>
          <w:w w:val="95"/>
        </w:rPr>
        <w:t xml:space="preserve"> </w:t>
      </w:r>
      <w:r w:rsidRPr="00E546F7">
        <w:rPr>
          <w:b w:val="0"/>
          <w:w w:val="95"/>
        </w:rPr>
        <w:t>record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of</w:t>
      </w:r>
      <w:r w:rsidRPr="00E546F7">
        <w:rPr>
          <w:b w:val="0"/>
          <w:spacing w:val="37"/>
          <w:w w:val="95"/>
        </w:rPr>
        <w:t xml:space="preserve"> </w:t>
      </w:r>
      <w:r w:rsidRPr="00E546F7">
        <w:rPr>
          <w:b w:val="0"/>
          <w:w w:val="95"/>
        </w:rPr>
        <w:t>the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file</w:t>
      </w:r>
      <w:r w:rsidRPr="00E546F7">
        <w:rPr>
          <w:b w:val="0"/>
          <w:spacing w:val="-73"/>
          <w:w w:val="95"/>
        </w:rPr>
        <w:t xml:space="preserve"> </w:t>
      </w:r>
      <w:r w:rsidRPr="00E546F7">
        <w:rPr>
          <w:b w:val="0"/>
        </w:rPr>
        <w:t>can only be accessed by reading all the previous records. Design a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allocation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strategy.</w:t>
      </w:r>
    </w:p>
    <w:p w:rsidR="002319CD" w:rsidRPr="00E546F7" w:rsidRDefault="00B80098">
      <w:pPr>
        <w:pStyle w:val="BodyText"/>
        <w:spacing w:before="158" w:line="261" w:lineRule="auto"/>
        <w:ind w:left="100" w:right="839"/>
      </w:pPr>
      <w:r w:rsidRPr="00E546F7">
        <w:rPr>
          <w:spacing w:val="-1"/>
        </w:rPr>
        <w:t>AIM</w:t>
      </w:r>
      <w:r w:rsidRPr="00E546F7">
        <w:rPr>
          <w:spacing w:val="-1"/>
          <w:sz w:val="32"/>
        </w:rPr>
        <w:t xml:space="preserve">: </w:t>
      </w:r>
      <w:r w:rsidRPr="00E546F7">
        <w:rPr>
          <w:spacing w:val="-1"/>
        </w:rPr>
        <w:t xml:space="preserve">Consider a file system where </w:t>
      </w:r>
      <w:r w:rsidRPr="00E546F7">
        <w:t>the records of the file are stored one after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another</w:t>
      </w:r>
      <w:r w:rsidRPr="00E546F7">
        <w:rPr>
          <w:spacing w:val="-4"/>
        </w:rPr>
        <w:t xml:space="preserve"> </w:t>
      </w:r>
      <w:r w:rsidRPr="00E546F7">
        <w:rPr>
          <w:spacing w:val="-1"/>
        </w:rPr>
        <w:t>both</w:t>
      </w:r>
      <w:r w:rsidRPr="00E546F7">
        <w:t xml:space="preserve"> </w:t>
      </w:r>
      <w:r w:rsidRPr="00E546F7">
        <w:rPr>
          <w:spacing w:val="-1"/>
        </w:rPr>
        <w:t>physically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and</w:t>
      </w:r>
      <w:r w:rsidRPr="00E546F7">
        <w:t xml:space="preserve"> </w:t>
      </w:r>
      <w:r w:rsidRPr="00E546F7">
        <w:rPr>
          <w:spacing w:val="-1"/>
        </w:rPr>
        <w:t>logically.</w:t>
      </w:r>
      <w:r w:rsidRPr="00E546F7">
        <w:rPr>
          <w:spacing w:val="-1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record</w:t>
      </w:r>
      <w:r w:rsidRPr="00E546F7">
        <w:rPr>
          <w:spacing w:val="-3"/>
        </w:rPr>
        <w:t xml:space="preserve"> </w:t>
      </w:r>
      <w:r w:rsidRPr="00E546F7">
        <w:rPr>
          <w:spacing w:val="-1"/>
        </w:rPr>
        <w:t>of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 can only be accessed</w:t>
      </w:r>
    </w:p>
    <w:p w:rsidR="002319CD" w:rsidRPr="00E546F7" w:rsidRDefault="002319CD">
      <w:pPr>
        <w:spacing w:line="261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0" w:right="1385"/>
      </w:pPr>
      <w:r w:rsidRPr="00E546F7">
        <w:lastRenderedPageBreak/>
        <w:t>by reading all the previous records. Design a C program to simulate the file</w:t>
      </w:r>
      <w:r w:rsidRPr="00E546F7">
        <w:rPr>
          <w:spacing w:val="-67"/>
        </w:rPr>
        <w:t xml:space="preserve"> </w:t>
      </w:r>
      <w:r w:rsidRPr="00E546F7">
        <w:t>allocation strategy.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 will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stored 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sequential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records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sequentially,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other.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record: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 w:line="256" w:lineRule="auto"/>
        <w:ind w:right="1710"/>
        <w:rPr>
          <w:sz w:val="28"/>
        </w:rPr>
      </w:pPr>
      <w:r w:rsidRPr="00E546F7">
        <w:rPr>
          <w:sz w:val="28"/>
        </w:rPr>
        <w:t>Read and display all records from the beginning of the file up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requested record.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6"/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exit.</w:t>
      </w:r>
    </w:p>
    <w:p w:rsidR="002319CD" w:rsidRPr="00E546F7" w:rsidRDefault="00B80098">
      <w:pPr>
        <w:pStyle w:val="Heading2"/>
        <w:spacing w:before="186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5" w:line="376" w:lineRule="auto"/>
        <w:ind w:left="100" w:right="765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0" w:right="6214"/>
      </w:pPr>
      <w:r w:rsidRPr="00E546F7">
        <w:t>// Structure to represent a record</w:t>
      </w:r>
      <w:r w:rsidRPr="00E546F7">
        <w:rPr>
          <w:spacing w:val="-67"/>
        </w:rPr>
        <w:t xml:space="preserve"> </w:t>
      </w:r>
      <w:r w:rsidRPr="00E546F7">
        <w:t>struct Record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recordNumber;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rPr>
          <w:spacing w:val="-1"/>
        </w:rPr>
        <w:t>char data[256];</w:t>
      </w:r>
      <w:r w:rsidRPr="00E546F7">
        <w:t xml:space="preserve"> 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 for</w:t>
      </w:r>
      <w:r w:rsidRPr="00E546F7">
        <w:rPr>
          <w:spacing w:val="-3"/>
        </w:rPr>
        <w:t xml:space="preserve"> </w:t>
      </w:r>
      <w:r w:rsidRPr="00E546F7">
        <w:t>your</w:t>
      </w:r>
      <w:r w:rsidRPr="00E546F7">
        <w:rPr>
          <w:spacing w:val="-1"/>
        </w:rPr>
        <w:t xml:space="preserve"> </w:t>
      </w:r>
      <w:r w:rsidRPr="00E546F7">
        <w:t>records</w:t>
      </w:r>
    </w:p>
    <w:p w:rsidR="002319CD" w:rsidRPr="00E546F7" w:rsidRDefault="00B80098">
      <w:pPr>
        <w:pStyle w:val="BodyText"/>
        <w:spacing w:before="185"/>
        <w:ind w:left="10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8236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4" w:line="376" w:lineRule="auto"/>
        <w:ind w:left="378" w:right="7188"/>
      </w:pPr>
      <w:r w:rsidRPr="00E546F7">
        <w:t>struct Record record;</w:t>
      </w:r>
      <w:r w:rsidRPr="00E546F7">
        <w:rPr>
          <w:spacing w:val="-67"/>
        </w:rPr>
        <w:t xml:space="preserve"> </w:t>
      </w:r>
      <w:r w:rsidRPr="00E546F7">
        <w:t>int recordNumber;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378" w:right="3060"/>
      </w:pPr>
      <w:r w:rsidRPr="00E546F7">
        <w:t>// Open or create a file in write mode (for writing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fopen("sequential_file.txt",</w:t>
      </w:r>
      <w:r w:rsidRPr="00E546F7">
        <w:rPr>
          <w:spacing w:val="-1"/>
        </w:rPr>
        <w:t xml:space="preserve"> </w:t>
      </w:r>
      <w:r w:rsidRPr="00E546F7">
        <w:t>"w");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printf("Error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file.\n");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657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378"/>
      </w:pPr>
      <w:r w:rsidRPr="00E546F7">
        <w:t>//</w:t>
      </w:r>
      <w:r w:rsidRPr="00E546F7">
        <w:rPr>
          <w:spacing w:val="-9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records</w:t>
      </w:r>
      <w:r w:rsidRPr="00E546F7">
        <w:rPr>
          <w:spacing w:val="-3"/>
        </w:rPr>
        <w:t xml:space="preserve"> </w:t>
      </w:r>
      <w:r w:rsidRPr="00E546F7">
        <w:t>sequentially</w:t>
      </w:r>
      <w:r w:rsidRPr="00E546F7">
        <w:rPr>
          <w:spacing w:val="-7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6" w:line="376" w:lineRule="auto"/>
        <w:ind w:left="378" w:right="2676"/>
      </w:pPr>
      <w:r w:rsidRPr="00E546F7">
        <w:t>printf("Enter records (Enter '0' as record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5" w:line="379" w:lineRule="auto"/>
        <w:ind w:left="657" w:right="5040"/>
      </w:pPr>
      <w:r w:rsidRPr="00E546F7">
        <w:t>printf("Record Number: ");</w:t>
      </w:r>
      <w:r w:rsidRPr="00E546F7">
        <w:rPr>
          <w:spacing w:val="1"/>
        </w:rPr>
        <w:t xml:space="preserve"> </w:t>
      </w:r>
      <w:r w:rsidRPr="00E546F7">
        <w:t>scanf("%d", &amp;record.recordNumber);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(record.recordNumber ==</w:t>
      </w:r>
      <w:r w:rsidRPr="00E546F7">
        <w:rPr>
          <w:spacing w:val="-1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line="318" w:lineRule="exact"/>
        <w:ind w:left="938"/>
      </w:pPr>
      <w:r w:rsidRPr="00E546F7">
        <w:t>break;</w:t>
      </w:r>
    </w:p>
    <w:p w:rsidR="002319CD" w:rsidRPr="00E546F7" w:rsidRDefault="00B80098">
      <w:pPr>
        <w:pStyle w:val="BodyText"/>
        <w:spacing w:before="18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7" w:right="6326"/>
      </w:pPr>
      <w:r w:rsidRPr="00E546F7">
        <w:t>// Input data for the record</w:t>
      </w:r>
      <w:r w:rsidRPr="00E546F7">
        <w:rPr>
          <w:spacing w:val="-67"/>
        </w:rPr>
        <w:t xml:space="preserve"> </w:t>
      </w:r>
      <w:r w:rsidRPr="00E546F7">
        <w:t>printf("Data: ");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scanf("</w:t>
      </w:r>
      <w:r w:rsidRPr="00E546F7">
        <w:rPr>
          <w:spacing w:val="-2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r w:rsidRPr="00E546F7">
        <w:t>record.data);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record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6"/>
        <w:ind w:left="657"/>
      </w:pPr>
      <w:r w:rsidRPr="00E546F7">
        <w:t>fwrite(&amp;record,</w:t>
      </w:r>
      <w:r w:rsidRPr="00E546F7">
        <w:rPr>
          <w:spacing w:val="-5"/>
        </w:rPr>
        <w:t xml:space="preserve"> </w:t>
      </w:r>
      <w:r w:rsidRPr="00E546F7">
        <w:t>sizeof(struct Record),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file);</w:t>
      </w:r>
    </w:p>
    <w:p w:rsidR="002319CD" w:rsidRPr="00E546F7" w:rsidRDefault="00B80098">
      <w:pPr>
        <w:pStyle w:val="BodyText"/>
        <w:spacing w:before="185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fclose(file);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697"/>
      </w:pPr>
      <w:r w:rsidRPr="00E546F7">
        <w:t>// Reopen the file in read mode (for reading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fopen("sequential_file.txt",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 w:line="376" w:lineRule="auto"/>
        <w:ind w:left="657" w:right="5452"/>
      </w:pPr>
      <w:r w:rsidRPr="00E546F7">
        <w:t>printf("Error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5361"/>
      </w:pPr>
      <w:r w:rsidRPr="00E546F7">
        <w:t>// Read a specific record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4" w:line="376" w:lineRule="auto"/>
        <w:ind w:left="657" w:right="3267"/>
      </w:pPr>
      <w:r w:rsidRPr="00E546F7">
        <w:t>printf("Enter the record number to read (0 to exit):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&amp;recordNumber);</w:t>
      </w:r>
    </w:p>
    <w:p w:rsidR="002319CD" w:rsidRPr="00E546F7" w:rsidRDefault="00B80098">
      <w:pPr>
        <w:pStyle w:val="BodyText"/>
        <w:spacing w:before="5" w:line="376" w:lineRule="auto"/>
        <w:ind w:left="938" w:right="6412" w:hanging="281"/>
      </w:pPr>
      <w:r w:rsidRPr="00E546F7">
        <w:t>if (recordNumber == 0)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9" w:right="3218" w:hanging="3"/>
      </w:pPr>
      <w:r w:rsidRPr="00E546F7">
        <w:t>// Read and display records up to the requested record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4"/>
        </w:rPr>
        <w:t xml:space="preserve"> </w:t>
      </w:r>
      <w:r w:rsidRPr="00E546F7">
        <w:t>(fread(&amp;record,</w:t>
      </w:r>
      <w:r w:rsidRPr="00E546F7">
        <w:rPr>
          <w:spacing w:val="-5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Record),</w:t>
      </w:r>
      <w:r w:rsidRPr="00E546F7">
        <w:rPr>
          <w:spacing w:val="-5"/>
        </w:rPr>
        <w:t xml:space="preserve"> </w:t>
      </w:r>
      <w:r w:rsidRPr="00E546F7">
        <w:t>1,</w:t>
      </w:r>
      <w:r w:rsidRPr="00E546F7">
        <w:rPr>
          <w:spacing w:val="-5"/>
        </w:rPr>
        <w:t xml:space="preserve"> </w:t>
      </w:r>
      <w:r w:rsidRPr="00E546F7">
        <w:t>file))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79" w:lineRule="auto"/>
        <w:ind w:left="938" w:right="2784"/>
      </w:pPr>
      <w:r w:rsidRPr="00E546F7">
        <w:t>printf("Record Number: %d\n", record.recordNumber);</w:t>
      </w:r>
      <w:r w:rsidRPr="00E546F7">
        <w:rPr>
          <w:spacing w:val="-67"/>
        </w:rPr>
        <w:t xml:space="preserve"> </w:t>
      </w:r>
      <w:r w:rsidRPr="00E546F7">
        <w:t>printf("Data: %s\n", record.data);</w:t>
      </w:r>
    </w:p>
    <w:p w:rsidR="002319CD" w:rsidRPr="00E546F7" w:rsidRDefault="00B80098">
      <w:pPr>
        <w:pStyle w:val="BodyText"/>
        <w:spacing w:line="379" w:lineRule="auto"/>
        <w:ind w:left="1218" w:right="3855" w:hanging="281"/>
      </w:pPr>
      <w:r w:rsidRPr="00E546F7">
        <w:t>if (record.recordNumber == recordNumber)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6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0"/>
        <w:ind w:left="657"/>
      </w:pPr>
      <w:r w:rsidRPr="00E546F7">
        <w:t>rewind(file);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4"/>
        </w:rPr>
        <w:t xml:space="preserve"> </w:t>
      </w:r>
      <w:r w:rsidRPr="00E546F7">
        <w:t>Reset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beginning of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6" w:lineRule="auto"/>
        <w:ind w:left="378" w:right="8246"/>
      </w:pPr>
      <w:r w:rsidRPr="00E546F7">
        <w:t>fclose(file);</w:t>
      </w:r>
      <w:r w:rsidRPr="00E546F7">
        <w:rPr>
          <w:spacing w:val="-67"/>
        </w:rPr>
        <w:t xml:space="preserve"> </w:t>
      </w:r>
      <w:r w:rsidRPr="00E546F7">
        <w:t>return 0;</w:t>
      </w:r>
    </w:p>
    <w:p w:rsidR="002319CD" w:rsidRPr="00E546F7" w:rsidRDefault="00B80098">
      <w:pPr>
        <w:pStyle w:val="BodyText"/>
        <w:spacing w:before="4"/>
        <w:ind w:left="100"/>
      </w:pPr>
      <w:r w:rsidRPr="00E546F7">
        <w:t>}</w:t>
      </w:r>
    </w:p>
    <w:p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86400" cy="24384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spacing w:before="233" w:line="259" w:lineRule="auto"/>
        <w:ind w:right="950"/>
        <w:jc w:val="both"/>
        <w:rPr>
          <w:b w:val="0"/>
        </w:rPr>
      </w:pPr>
      <w:r w:rsidRPr="00E546F7">
        <w:rPr>
          <w:b w:val="0"/>
        </w:rPr>
        <w:t>35.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Consider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that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brings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all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pointers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together</w:t>
      </w:r>
      <w:r w:rsidRPr="00E546F7">
        <w:rPr>
          <w:b w:val="0"/>
          <w:spacing w:val="-78"/>
        </w:rPr>
        <w:t xml:space="preserve"> </w:t>
      </w:r>
      <w:r w:rsidRPr="00E546F7">
        <w:rPr>
          <w:b w:val="0"/>
        </w:rPr>
        <w:t>into an index block. The ith entry in the index block points to the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ith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block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file.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</w:p>
    <w:p w:rsidR="002319CD" w:rsidRPr="00E546F7" w:rsidRDefault="00B80098">
      <w:pPr>
        <w:spacing w:line="366" w:lineRule="exact"/>
        <w:ind w:left="100"/>
        <w:jc w:val="both"/>
        <w:rPr>
          <w:sz w:val="32"/>
        </w:rPr>
      </w:pPr>
      <w:r w:rsidRPr="00E546F7">
        <w:rPr>
          <w:sz w:val="32"/>
        </w:rPr>
        <w:t>allocation</w:t>
      </w:r>
      <w:r w:rsidRPr="00E546F7">
        <w:rPr>
          <w:spacing w:val="-13"/>
          <w:sz w:val="32"/>
        </w:rPr>
        <w:t xml:space="preserve"> </w:t>
      </w:r>
      <w:r w:rsidRPr="00E546F7">
        <w:rPr>
          <w:sz w:val="32"/>
        </w:rPr>
        <w:t>strategy.</w:t>
      </w:r>
    </w:p>
    <w:p w:rsidR="002319CD" w:rsidRPr="00E546F7" w:rsidRDefault="00B80098">
      <w:pPr>
        <w:pStyle w:val="BodyText"/>
        <w:spacing w:before="190" w:line="259" w:lineRule="auto"/>
        <w:ind w:left="100" w:right="1105"/>
      </w:pPr>
      <w:r w:rsidRPr="00E546F7">
        <w:t>AIM: Consider a file system that brings all the file pointers together into an</w:t>
      </w:r>
      <w:r w:rsidRPr="00E546F7">
        <w:rPr>
          <w:spacing w:val="1"/>
        </w:rPr>
        <w:t xml:space="preserve"> </w:t>
      </w:r>
      <w:r w:rsidRPr="00E546F7">
        <w:t>index block. The ith entry in the index block points to the ith block of the file.</w:t>
      </w:r>
      <w:r w:rsidRPr="00E546F7">
        <w:rPr>
          <w:spacing w:val="-67"/>
        </w:rPr>
        <w:t xml:space="preserve"> </w:t>
      </w:r>
      <w:r w:rsidRPr="00E546F7">
        <w:t>Design</w:t>
      </w:r>
      <w:r w:rsidRPr="00E546F7">
        <w:rPr>
          <w:spacing w:val="-5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</w:t>
      </w:r>
      <w:r w:rsidRPr="00E546F7">
        <w:rPr>
          <w:spacing w:val="-2"/>
        </w:rPr>
        <w:t xml:space="preserve"> </w:t>
      </w:r>
      <w:r w:rsidRPr="00E546F7">
        <w:t>program</w:t>
      </w:r>
      <w:r w:rsidRPr="00E546F7">
        <w:rPr>
          <w:spacing w:val="-1"/>
        </w:rPr>
        <w:t xml:space="preserve"> </w:t>
      </w:r>
      <w:r w:rsidRPr="00E546F7">
        <w:t>to 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allocation strategy.</w:t>
      </w:r>
    </w:p>
    <w:p w:rsidR="002319CD" w:rsidRPr="00E546F7" w:rsidRDefault="00B80098">
      <w:pPr>
        <w:pStyle w:val="Heading2"/>
        <w:spacing w:before="160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stored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 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indexed 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contains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pointers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blocks.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7" w:line="259" w:lineRule="auto"/>
        <w:ind w:right="1502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written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line="259" w:lineRule="auto"/>
        <w:ind w:right="979"/>
        <w:rPr>
          <w:sz w:val="28"/>
        </w:rPr>
      </w:pPr>
      <w:r w:rsidRPr="00E546F7">
        <w:rPr>
          <w:sz w:val="28"/>
        </w:rPr>
        <w:t>Update the corresponding entry in the index block to point to the new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 w:line="259" w:lineRule="auto"/>
        <w:ind w:left="280" w:right="1849" w:firstLine="0"/>
        <w:rPr>
          <w:sz w:val="28"/>
        </w:rPr>
      </w:pPr>
      <w:r w:rsidRPr="00E546F7">
        <w:rPr>
          <w:sz w:val="28"/>
        </w:rPr>
        <w:t>Use the index block to find the pointer to the requested data block.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11.Read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 block.</w:t>
      </w:r>
    </w:p>
    <w:p w:rsidR="002319CD" w:rsidRPr="00E546F7" w:rsidRDefault="00B80098">
      <w:pPr>
        <w:pStyle w:val="BodyText"/>
        <w:spacing w:before="1"/>
        <w:ind w:left="280"/>
      </w:pPr>
      <w:r w:rsidRPr="00E546F7">
        <w:t>12.Continue</w:t>
      </w:r>
      <w:r w:rsidRPr="00E546F7">
        <w:rPr>
          <w:spacing w:val="-4"/>
        </w:rPr>
        <w:t xml:space="preserve"> </w:t>
      </w:r>
      <w:r w:rsidRPr="00E546F7">
        <w:t>this</w:t>
      </w:r>
      <w:r w:rsidRPr="00E546F7">
        <w:rPr>
          <w:spacing w:val="-4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until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1"/>
        </w:rPr>
        <w:t xml:space="preserve"> </w:t>
      </w:r>
      <w:r w:rsidRPr="00E546F7">
        <w:t>decides</w:t>
      </w:r>
      <w:r w:rsidRPr="00E546F7">
        <w:rPr>
          <w:spacing w:val="-2"/>
        </w:rPr>
        <w:t xml:space="preserve"> </w:t>
      </w:r>
      <w:r w:rsidRPr="00E546F7">
        <w:t>to exit.</w:t>
      </w:r>
    </w:p>
    <w:p w:rsidR="002319CD" w:rsidRPr="00E546F7" w:rsidRDefault="00B80098">
      <w:pPr>
        <w:pStyle w:val="Heading2"/>
        <w:spacing w:before="184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/>
        <w:ind w:left="100"/>
      </w:pP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&lt;stdio.h&gt;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00" w:right="6307"/>
      </w:pPr>
      <w:r w:rsidRPr="00E546F7">
        <w:t>// Structure to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int</w:t>
      </w:r>
      <w:r w:rsidRPr="00E546F7">
        <w:rPr>
          <w:spacing w:val="-6"/>
        </w:rPr>
        <w:t xml:space="preserve"> </w:t>
      </w:r>
      <w:r w:rsidRPr="00E546F7">
        <w:t>blockNumber;</w:t>
      </w:r>
    </w:p>
    <w:p w:rsidR="002319CD" w:rsidRPr="00E546F7" w:rsidRDefault="00B80098">
      <w:pPr>
        <w:pStyle w:val="BodyText"/>
        <w:spacing w:before="185"/>
        <w:ind w:left="378"/>
      </w:pPr>
      <w:r w:rsidRPr="00E546F7">
        <w:rPr>
          <w:spacing w:val="-1"/>
        </w:rPr>
        <w:t>char data[256];</w:t>
      </w:r>
      <w:r w:rsidRPr="00E546F7">
        <w:rPr>
          <w:spacing w:val="1"/>
        </w:rPr>
        <w:t xml:space="preserve"> </w:t>
      </w:r>
      <w:r w:rsidRPr="00E546F7">
        <w:t>//</w:t>
      </w:r>
      <w:r w:rsidRPr="00E546F7">
        <w:rPr>
          <w:spacing w:val="-18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your</w:t>
      </w:r>
      <w:r w:rsidRPr="00E546F7">
        <w:rPr>
          <w:spacing w:val="-3"/>
        </w:rPr>
        <w:t xml:space="preserve"> </w:t>
      </w:r>
      <w:r w:rsidRPr="00E546F7">
        <w:t>blocks</w:t>
      </w:r>
    </w:p>
    <w:p w:rsidR="002319CD" w:rsidRPr="00E546F7" w:rsidRDefault="00B80098">
      <w:pPr>
        <w:pStyle w:val="BodyText"/>
        <w:spacing w:before="187"/>
        <w:ind w:left="10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6" w:lineRule="auto"/>
        <w:ind w:left="378" w:right="8236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1" w:line="379" w:lineRule="auto"/>
        <w:ind w:left="378" w:right="7421"/>
      </w:pPr>
      <w:r w:rsidRPr="00E546F7">
        <w:t>struct Block block;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r w:rsidRPr="00E546F7">
        <w:t>blockNumber;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378" w:right="2787"/>
      </w:pPr>
      <w:r w:rsidRPr="00E546F7">
        <w:t>// Create an index block that contains pointers to data blocks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r w:rsidRPr="00E546F7">
        <w:t>indexBlock[100]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{0};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3"/>
        </w:rPr>
        <w:t xml:space="preserve"> </w:t>
      </w:r>
      <w:r w:rsidRPr="00E546F7">
        <w:t>needed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378" w:right="3153"/>
      </w:pPr>
      <w:r w:rsidRPr="00E546F7">
        <w:t>// Open or create a file in write mode (for writing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fopen("indexed_file.txt", "w");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4" w:line="379" w:lineRule="auto"/>
        <w:ind w:left="657" w:right="5452"/>
      </w:pPr>
      <w:r w:rsidRPr="00E546F7">
        <w:t>printf("Error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4"/>
        </w:rPr>
        <w:t xml:space="preserve"> </w:t>
      </w:r>
      <w:r w:rsidRPr="00E546F7">
        <w:t>update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index</w:t>
      </w:r>
      <w:r w:rsidRPr="00E546F7">
        <w:rPr>
          <w:spacing w:val="-2"/>
        </w:rPr>
        <w:t xml:space="preserve"> </w:t>
      </w:r>
      <w:r w:rsidRPr="00E546F7">
        <w:t>block</w:t>
      </w:r>
    </w:p>
    <w:p w:rsidR="002319CD" w:rsidRPr="00E546F7" w:rsidRDefault="00B80098">
      <w:pPr>
        <w:pStyle w:val="BodyText"/>
        <w:spacing w:before="187" w:line="376" w:lineRule="auto"/>
        <w:ind w:left="378" w:right="2862"/>
      </w:pPr>
      <w:r w:rsidRPr="00E546F7">
        <w:t>printf("Enter blocks (Enter '0' as block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printf("Block</w:t>
      </w:r>
      <w:r w:rsidRPr="00E546F7">
        <w:rPr>
          <w:spacing w:val="-3"/>
        </w:rPr>
        <w:t xml:space="preserve"> </w:t>
      </w:r>
      <w:r w:rsidRPr="00E546F7">
        <w:t>Number:</w:t>
      </w:r>
      <w:r w:rsidRPr="00E546F7">
        <w:rPr>
          <w:spacing w:val="-3"/>
        </w:rPr>
        <w:t xml:space="preserve"> </w:t>
      </w:r>
      <w:r w:rsidRPr="00E546F7">
        <w:t>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5226"/>
      </w:pPr>
      <w:r w:rsidRPr="00E546F7">
        <w:lastRenderedPageBreak/>
        <w:t>scanf("%d", &amp;block.blockNumber);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(block.blockNumber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/>
        <w:ind w:left="938"/>
      </w:pPr>
      <w:r w:rsidRPr="00E546F7">
        <w:t>break;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7" w:right="6419"/>
      </w:pPr>
      <w:r w:rsidRPr="00E546F7">
        <w:t>// Input data for the block</w:t>
      </w:r>
      <w:r w:rsidRPr="00E546F7">
        <w:rPr>
          <w:spacing w:val="-67"/>
        </w:rPr>
        <w:t xml:space="preserve"> </w:t>
      </w:r>
      <w:r w:rsidRPr="00E546F7">
        <w:t>printf("Data: ");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scanf("</w:t>
      </w:r>
      <w:r w:rsidRPr="00E546F7">
        <w:rPr>
          <w:spacing w:val="-1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r w:rsidRPr="00E546F7">
        <w:t>block.data);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block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fwrite(&amp;block,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2"/>
        </w:rPr>
        <w:t xml:space="preserve"> </w:t>
      </w:r>
      <w:r w:rsidRPr="00E546F7">
        <w:t>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file);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9" w:lineRule="auto"/>
        <w:ind w:left="657"/>
      </w:pPr>
      <w:r w:rsidRPr="00E546F7">
        <w:t>// Update the index block with the pointer to the data block</w:t>
      </w:r>
      <w:r w:rsidRPr="00E546F7">
        <w:rPr>
          <w:spacing w:val="1"/>
        </w:rPr>
        <w:t xml:space="preserve"> </w:t>
      </w:r>
      <w:r w:rsidRPr="00E546F7">
        <w:t>indexBlock[block.blockNumber]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r w:rsidRPr="00E546F7">
        <w:t>ftell(file)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sizeof(struct</w:t>
      </w:r>
      <w:r w:rsidRPr="00E546F7">
        <w:rPr>
          <w:spacing w:val="-8"/>
        </w:rPr>
        <w:t xml:space="preserve"> </w:t>
      </w:r>
      <w:r w:rsidRPr="00E546F7">
        <w:t>Block);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fclose(file);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790"/>
      </w:pPr>
      <w:r w:rsidRPr="00E546F7">
        <w:t>// Reopen the file in read mode (for reading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fopen("indexed_file.txt",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5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 w:line="379" w:lineRule="auto"/>
        <w:ind w:left="657" w:right="5452"/>
      </w:pPr>
      <w:r w:rsidRPr="00E546F7">
        <w:t>printf("Error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5454"/>
      </w:pPr>
      <w:r w:rsidRPr="00E546F7">
        <w:t>// Read a specific block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3360"/>
      </w:pPr>
      <w:r w:rsidRPr="00E546F7">
        <w:lastRenderedPageBreak/>
        <w:t>printf("Enter the block number to read (0 to exit):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&amp;blockNumber);</w:t>
      </w:r>
    </w:p>
    <w:p w:rsidR="002319CD" w:rsidRPr="00E546F7" w:rsidRDefault="00B80098">
      <w:pPr>
        <w:pStyle w:val="BodyText"/>
        <w:spacing w:before="4" w:line="376" w:lineRule="auto"/>
        <w:ind w:left="938" w:right="6505" w:hanging="281"/>
      </w:pPr>
      <w:r w:rsidRPr="00E546F7">
        <w:t>if (blockNumber == 0)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6" w:lineRule="auto"/>
        <w:ind w:left="938" w:right="5028" w:hanging="281"/>
      </w:pPr>
      <w:r w:rsidRPr="00E546F7">
        <w:t>if (indexBlock[blockNumber] == 0) {</w:t>
      </w:r>
      <w:r w:rsidRPr="00E546F7">
        <w:rPr>
          <w:spacing w:val="-67"/>
        </w:rPr>
        <w:t xml:space="preserve"> </w:t>
      </w:r>
      <w:r w:rsidRPr="00E546F7">
        <w:t>printf("Block not</w:t>
      </w:r>
      <w:r w:rsidRPr="00E546F7">
        <w:rPr>
          <w:spacing w:val="-1"/>
        </w:rPr>
        <w:t xml:space="preserve"> </w:t>
      </w:r>
      <w:r w:rsidRPr="00E546F7">
        <w:t>found.\n");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 w:line="379" w:lineRule="auto"/>
        <w:ind w:left="938" w:right="3129"/>
      </w:pPr>
      <w:r w:rsidRPr="00E546F7">
        <w:t>// Seek to the data block using the index block</w:t>
      </w:r>
      <w:r w:rsidRPr="00E546F7">
        <w:rPr>
          <w:spacing w:val="1"/>
        </w:rPr>
        <w:t xml:space="preserve"> </w:t>
      </w:r>
      <w:r w:rsidRPr="00E546F7">
        <w:t>fseek(file, indexBlock[blockNumber], SEEK_SET);</w:t>
      </w:r>
      <w:r w:rsidRPr="00E546F7">
        <w:rPr>
          <w:spacing w:val="-67"/>
        </w:rPr>
        <w:t xml:space="preserve"> </w:t>
      </w:r>
      <w:r w:rsidRPr="00E546F7">
        <w:t>fread(&amp;block,</w:t>
      </w:r>
      <w:r w:rsidRPr="00E546F7">
        <w:rPr>
          <w:spacing w:val="-2"/>
        </w:rPr>
        <w:t xml:space="preserve"> </w:t>
      </w:r>
      <w:r w:rsidRPr="00E546F7">
        <w:t>sizeof(struct 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2"/>
        </w:rPr>
        <w:t xml:space="preserve"> </w:t>
      </w:r>
      <w:r w:rsidRPr="00E546F7">
        <w:t>file);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"/>
        <w:rPr>
          <w:sz w:val="16"/>
        </w:rPr>
      </w:pPr>
    </w:p>
    <w:p w:rsidR="002319CD" w:rsidRPr="00E546F7" w:rsidRDefault="00B80098">
      <w:pPr>
        <w:pStyle w:val="BodyText"/>
        <w:spacing w:before="89" w:line="376" w:lineRule="auto"/>
        <w:ind w:left="938" w:right="3110"/>
      </w:pPr>
      <w:r w:rsidRPr="00E546F7">
        <w:t>printf("Block Number: %d\n", block.blockNumber);</w:t>
      </w:r>
      <w:r w:rsidRPr="00E546F7">
        <w:rPr>
          <w:spacing w:val="-67"/>
        </w:rPr>
        <w:t xml:space="preserve"> </w:t>
      </w:r>
      <w:r w:rsidRPr="00E546F7">
        <w:t>printf("Data: %s\n", block.data);</w:t>
      </w:r>
    </w:p>
    <w:p w:rsidR="002319CD" w:rsidRPr="00E546F7" w:rsidRDefault="00B80098">
      <w:pPr>
        <w:pStyle w:val="BodyText"/>
        <w:spacing w:before="5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378" w:right="8246"/>
      </w:pPr>
      <w:r w:rsidRPr="00E546F7">
        <w:t>fclose(file);</w:t>
      </w:r>
      <w:r w:rsidRPr="00E546F7">
        <w:rPr>
          <w:spacing w:val="-67"/>
        </w:rPr>
        <w:t xml:space="preserve"> </w:t>
      </w:r>
      <w:r w:rsidRPr="00E546F7">
        <w:t>return 0;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t>}</w:t>
      </w:r>
    </w:p>
    <w:p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89525" cy="34290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17"/>
        </w:rPr>
      </w:pPr>
    </w:p>
    <w:p w:rsidR="002319CD" w:rsidRPr="00E546F7" w:rsidRDefault="00B80098">
      <w:pPr>
        <w:pStyle w:val="Heading1"/>
        <w:numPr>
          <w:ilvl w:val="0"/>
          <w:numId w:val="30"/>
        </w:numPr>
        <w:tabs>
          <w:tab w:val="left" w:pos="576"/>
        </w:tabs>
        <w:spacing w:before="86" w:line="259" w:lineRule="auto"/>
        <w:ind w:right="1040" w:firstLine="0"/>
        <w:rPr>
          <w:b w:val="0"/>
        </w:rPr>
      </w:pPr>
      <w:r w:rsidRPr="00E546F7">
        <w:rPr>
          <w:b w:val="0"/>
        </w:rPr>
        <w:t>With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linked allocation,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each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is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linked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list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 disk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blocks;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disk blocks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may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be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scattered anywhere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disk.</w:t>
      </w:r>
      <w:r w:rsidRPr="00E546F7">
        <w:rPr>
          <w:b w:val="0"/>
          <w:spacing w:val="-9"/>
        </w:rPr>
        <w:t xml:space="preserve"> </w:t>
      </w:r>
      <w:r w:rsidRPr="00E546F7">
        <w:rPr>
          <w:b w:val="0"/>
        </w:rPr>
        <w:t>The</w:t>
      </w:r>
    </w:p>
    <w:p w:rsidR="002319CD" w:rsidRPr="00E546F7" w:rsidRDefault="00B80098">
      <w:pPr>
        <w:spacing w:line="259" w:lineRule="auto"/>
        <w:ind w:left="100" w:right="839"/>
        <w:rPr>
          <w:sz w:val="32"/>
        </w:rPr>
      </w:pPr>
      <w:r w:rsidRPr="00E546F7">
        <w:rPr>
          <w:sz w:val="32"/>
        </w:rPr>
        <w:t>directory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contains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a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pointer</w:t>
      </w:r>
      <w:r w:rsidRPr="00E546F7">
        <w:rPr>
          <w:spacing w:val="-8"/>
          <w:sz w:val="32"/>
        </w:rPr>
        <w:t xml:space="preserve"> </w:t>
      </w:r>
      <w:r w:rsidRPr="00E546F7">
        <w:rPr>
          <w:sz w:val="32"/>
        </w:rPr>
        <w:t>to the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first</w:t>
      </w:r>
      <w:r w:rsidRPr="00E546F7">
        <w:rPr>
          <w:spacing w:val="-5"/>
          <w:sz w:val="32"/>
        </w:rPr>
        <w:t xml:space="preserve"> </w:t>
      </w:r>
      <w:r w:rsidRPr="00E546F7">
        <w:rPr>
          <w:sz w:val="32"/>
        </w:rPr>
        <w:t>and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last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blocks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of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file.</w:t>
      </w:r>
      <w:r w:rsidRPr="00E546F7">
        <w:rPr>
          <w:spacing w:val="-77"/>
          <w:sz w:val="32"/>
        </w:rPr>
        <w:t xml:space="preserve"> </w:t>
      </w:r>
      <w:r w:rsidRPr="00E546F7">
        <w:rPr>
          <w:sz w:val="32"/>
        </w:rPr>
        <w:t>Each block contains a pointer to the next block. Design a C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program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to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simulate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file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allocation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strategy.</w:t>
      </w:r>
    </w:p>
    <w:p w:rsidR="002319CD" w:rsidRPr="00E546F7" w:rsidRDefault="00B80098">
      <w:pPr>
        <w:pStyle w:val="BodyText"/>
        <w:spacing w:before="160" w:line="259" w:lineRule="auto"/>
        <w:ind w:left="100" w:right="839"/>
        <w:rPr>
          <w:rFonts w:ascii="Calibri"/>
          <w:sz w:val="22"/>
        </w:rPr>
      </w:pPr>
      <w:r w:rsidRPr="00E546F7">
        <w:t>AIM:</w:t>
      </w:r>
      <w:r w:rsidRPr="00E546F7">
        <w:rPr>
          <w:spacing w:val="1"/>
        </w:rPr>
        <w:t xml:space="preserve"> </w:t>
      </w:r>
      <w:r w:rsidRPr="00E546F7">
        <w:t>With linked allocation, each file is a linked list of disk blocks; the disk</w:t>
      </w:r>
      <w:r w:rsidRPr="00E546F7">
        <w:rPr>
          <w:spacing w:val="1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may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scattered</w:t>
      </w:r>
      <w:r w:rsidRPr="00E546F7">
        <w:rPr>
          <w:spacing w:val="-2"/>
        </w:rPr>
        <w:t xml:space="preserve"> </w:t>
      </w:r>
      <w:r w:rsidRPr="00E546F7">
        <w:t>anywhere</w:t>
      </w:r>
      <w:r w:rsidRPr="00E546F7">
        <w:rPr>
          <w:spacing w:val="-5"/>
        </w:rPr>
        <w:t xml:space="preserve"> </w:t>
      </w:r>
      <w:r w:rsidRPr="00E546F7">
        <w:t>on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disk.</w:t>
      </w:r>
      <w:r w:rsidRPr="00E546F7">
        <w:rPr>
          <w:spacing w:val="-8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directory</w:t>
      </w:r>
      <w:r w:rsidRPr="00E546F7">
        <w:rPr>
          <w:spacing w:val="-2"/>
        </w:rPr>
        <w:t xml:space="preserve"> </w:t>
      </w:r>
      <w:r w:rsidRPr="00E546F7">
        <w:t>contains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67"/>
        </w:rPr>
        <w:t xml:space="preserve"> </w:t>
      </w:r>
      <w:r w:rsidRPr="00E546F7">
        <w:t>to the first and last blocks of the file. Each block contains a pointer to the next</w:t>
      </w:r>
      <w:r w:rsidRPr="00E546F7">
        <w:rPr>
          <w:spacing w:val="1"/>
        </w:rPr>
        <w:t xml:space="preserve"> </w:t>
      </w:r>
      <w:r w:rsidRPr="00E546F7">
        <w:t>block.</w:t>
      </w:r>
      <w:r w:rsidRPr="00E546F7">
        <w:rPr>
          <w:spacing w:val="-2"/>
        </w:rPr>
        <w:t xml:space="preserve"> </w:t>
      </w:r>
      <w:r w:rsidRPr="00E546F7">
        <w:t>Design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 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simulate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allocation</w:t>
      </w:r>
      <w:r w:rsidRPr="00E546F7">
        <w:rPr>
          <w:spacing w:val="-3"/>
        </w:rPr>
        <w:t xml:space="preserve"> </w:t>
      </w:r>
      <w:r w:rsidRPr="00E546F7">
        <w:t>strategy</w:t>
      </w:r>
      <w:r w:rsidRPr="00E546F7">
        <w:rPr>
          <w:rFonts w:ascii="Calibri"/>
          <w:sz w:val="22"/>
        </w:rPr>
        <w:t>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187" w:line="259" w:lineRule="auto"/>
        <w:ind w:right="1273"/>
        <w:rPr>
          <w:sz w:val="28"/>
        </w:rPr>
      </w:pPr>
      <w:r w:rsidRPr="00E546F7">
        <w:rPr>
          <w:sz w:val="28"/>
        </w:rPr>
        <w:t>Define the structure of a block that will be stored in the file. Each block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contains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pointer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linked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940"/>
        <w:rPr>
          <w:sz w:val="28"/>
        </w:rPr>
      </w:pPr>
      <w:r w:rsidRPr="00E546F7">
        <w:rPr>
          <w:sz w:val="28"/>
        </w:rPr>
        <w:t>Create a directory entry for the file containing a pointer to the first and 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blocks.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0" w:lineRule="exact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Allocate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837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entry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last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62" w:line="259" w:lineRule="auto"/>
        <w:ind w:right="1488"/>
        <w:rPr>
          <w:sz w:val="28"/>
        </w:rPr>
      </w:pPr>
      <w:r w:rsidRPr="00E546F7">
        <w:rPr>
          <w:sz w:val="28"/>
        </w:rPr>
        <w:lastRenderedPageBreak/>
        <w:t>If it's not the first block, update the previous block to point to the 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256" w:lineRule="auto"/>
        <w:ind w:right="844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(usually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NULL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block).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left="280" w:right="2796" w:firstLine="0"/>
        <w:rPr>
          <w:sz w:val="28"/>
        </w:rPr>
      </w:pPr>
      <w:r w:rsidRPr="00E546F7">
        <w:rPr>
          <w:sz w:val="28"/>
        </w:rPr>
        <w:t>Prompt the user for the block number they want to access.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12.Use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 entry to find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first block 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BodyText"/>
        <w:spacing w:line="259" w:lineRule="auto"/>
        <w:ind w:left="280" w:right="1819"/>
      </w:pPr>
      <w:r w:rsidRPr="00E546F7">
        <w:t>13.Traverse the linked list of blocks until you reach the desired block.</w:t>
      </w:r>
      <w:r w:rsidRPr="00E546F7">
        <w:rPr>
          <w:spacing w:val="-67"/>
        </w:rPr>
        <w:t xml:space="preserve"> </w:t>
      </w:r>
      <w:r w:rsidRPr="00E546F7">
        <w:t>14.Read and</w:t>
      </w:r>
      <w:r w:rsidRPr="00E546F7">
        <w:rPr>
          <w:spacing w:val="1"/>
        </w:rPr>
        <w:t xml:space="preserve"> </w:t>
      </w:r>
      <w:r w:rsidRPr="00E546F7">
        <w:t>display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data in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requested</w:t>
      </w:r>
      <w:r w:rsidRPr="00E546F7">
        <w:rPr>
          <w:spacing w:val="-3"/>
        </w:rPr>
        <w:t xml:space="preserve"> </w:t>
      </w:r>
      <w:r w:rsidRPr="00E546F7">
        <w:t>block.</w:t>
      </w:r>
    </w:p>
    <w:p w:rsidR="002319CD" w:rsidRPr="00E546F7" w:rsidRDefault="00B80098">
      <w:pPr>
        <w:pStyle w:val="ListParagraph"/>
        <w:numPr>
          <w:ilvl w:val="0"/>
          <w:numId w:val="31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 exit.</w:t>
      </w:r>
    </w:p>
    <w:p w:rsidR="002319CD" w:rsidRPr="00E546F7" w:rsidRDefault="00B80098">
      <w:pPr>
        <w:pStyle w:val="Heading2"/>
        <w:spacing w:before="184"/>
        <w:ind w:left="28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 w:line="376" w:lineRule="auto"/>
        <w:ind w:left="280" w:right="747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280" w:right="6127"/>
      </w:pPr>
      <w:r w:rsidRPr="00E546F7">
        <w:t>// Structure to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79" w:lineRule="auto"/>
        <w:ind w:left="558" w:right="2779"/>
      </w:pPr>
      <w:r w:rsidRPr="00E546F7">
        <w:rPr>
          <w:spacing w:val="-1"/>
        </w:rPr>
        <w:t xml:space="preserve">char data[256]; </w:t>
      </w:r>
      <w:r w:rsidRPr="00E546F7">
        <w:t>// Adjust the size as needed for your blocks</w:t>
      </w:r>
      <w:r w:rsidRPr="00E546F7">
        <w:rPr>
          <w:spacing w:val="-67"/>
        </w:rPr>
        <w:t xml:space="preserve"> </w:t>
      </w:r>
      <w:r w:rsidRPr="00E546F7">
        <w:t>struct Block*</w:t>
      </w:r>
      <w:r w:rsidRPr="00E546F7">
        <w:rPr>
          <w:spacing w:val="1"/>
        </w:rPr>
        <w:t xml:space="preserve"> </w:t>
      </w:r>
      <w:r w:rsidRPr="00E546F7">
        <w:t>next;</w:t>
      </w:r>
    </w:p>
    <w:p w:rsidR="002319CD" w:rsidRPr="00E546F7" w:rsidRDefault="00B80098">
      <w:pPr>
        <w:pStyle w:val="BodyText"/>
        <w:spacing w:line="318" w:lineRule="exact"/>
        <w:ind w:left="28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259" w:lineRule="auto"/>
        <w:ind w:left="280" w:right="1071" w:firstLine="278"/>
      </w:pPr>
      <w:r w:rsidRPr="00E546F7">
        <w:t>struct Block* firstBlock = NULL; // Pointer to the first block in the linked</w:t>
      </w:r>
      <w:r w:rsidRPr="00E546F7">
        <w:rPr>
          <w:spacing w:val="-67"/>
        </w:rPr>
        <w:t xml:space="preserve"> </w:t>
      </w:r>
      <w:r w:rsidRPr="00E546F7">
        <w:t>list</w:t>
      </w:r>
    </w:p>
    <w:p w:rsidR="002319CD" w:rsidRPr="00E546F7" w:rsidRDefault="00B80098">
      <w:pPr>
        <w:pStyle w:val="BodyText"/>
        <w:spacing w:before="162" w:line="256" w:lineRule="auto"/>
        <w:ind w:left="280" w:right="1132" w:firstLine="278"/>
      </w:pPr>
      <w:r w:rsidRPr="00E546F7">
        <w:t>struct Block* lastBlock = NULL;</w:t>
      </w:r>
      <w:r w:rsidRPr="00E546F7">
        <w:rPr>
          <w:spacing w:val="1"/>
        </w:rPr>
        <w:t xml:space="preserve"> </w:t>
      </w:r>
      <w:r w:rsidRPr="00E546F7">
        <w:t>// Pointer to the last block in the linked</w:t>
      </w:r>
      <w:r w:rsidRPr="00E546F7">
        <w:rPr>
          <w:spacing w:val="-67"/>
        </w:rPr>
        <w:t xml:space="preserve"> </w:t>
      </w:r>
      <w:r w:rsidRPr="00E546F7">
        <w:t>list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blockCount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Count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blocks 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linked</w:t>
      </w:r>
      <w:r w:rsidRPr="00E546F7">
        <w:rPr>
          <w:spacing w:val="-4"/>
        </w:rPr>
        <w:t xml:space="preserve"> </w:t>
      </w:r>
      <w:r w:rsidRPr="00E546F7">
        <w:t>list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558" w:right="7389"/>
      </w:pPr>
      <w:r w:rsidRPr="00E546F7">
        <w:t>int blockNumber;</w:t>
      </w:r>
      <w:r w:rsidRPr="00E546F7">
        <w:rPr>
          <w:spacing w:val="-67"/>
        </w:rPr>
        <w:t xml:space="preserve"> </w:t>
      </w:r>
      <w:r w:rsidRPr="00E546F7">
        <w:t>char data[256];</w:t>
      </w:r>
      <w:r w:rsidRPr="00E546F7">
        <w:rPr>
          <w:spacing w:val="1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choice;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558"/>
      </w:pPr>
      <w:r w:rsidRPr="00E546F7">
        <w:rPr>
          <w:spacing w:val="-1"/>
        </w:rPr>
        <w:t>printf("Linked</w:t>
      </w:r>
      <w:r w:rsidRPr="00E546F7">
        <w:rPr>
          <w:spacing w:val="-14"/>
        </w:rPr>
        <w:t xml:space="preserve"> </w:t>
      </w:r>
      <w:r w:rsidRPr="00E546F7">
        <w:rPr>
          <w:spacing w:val="-1"/>
        </w:rPr>
        <w:t>Allocation</w:t>
      </w:r>
      <w:r w:rsidRPr="00E546F7">
        <w:t xml:space="preserve"> Simulation\n");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558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 w:line="376" w:lineRule="auto"/>
        <w:ind w:left="837" w:right="1275"/>
      </w:pPr>
      <w:r w:rsidRPr="00E546F7">
        <w:t>printf("Enter 'W' to write a block, 'R' to read a block, or 'Q' to quit: ");</w:t>
      </w:r>
      <w:r w:rsidRPr="00E546F7">
        <w:rPr>
          <w:spacing w:val="-67"/>
        </w:rPr>
        <w:t xml:space="preserve"> </w:t>
      </w:r>
      <w:r w:rsidRPr="00E546F7">
        <w:t>scanf(" %c", &amp;choice);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1118" w:right="5292" w:hanging="281"/>
      </w:pPr>
      <w:r w:rsidRPr="00E546F7">
        <w:t>if (choice == 'Q' || choice == 'q')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118" w:right="4905" w:hanging="281"/>
      </w:pPr>
      <w:r w:rsidRPr="00E546F7">
        <w:t>if (choice == 'W' || choice == 'w') {</w:t>
      </w:r>
      <w:r w:rsidRPr="00E546F7">
        <w:rPr>
          <w:spacing w:val="1"/>
        </w:rPr>
        <w:t xml:space="preserve"> </w:t>
      </w:r>
      <w:r w:rsidRPr="00E546F7">
        <w:t>printf("Enter data for the block: ");</w:t>
      </w:r>
      <w:r w:rsidRPr="00E546F7">
        <w:rPr>
          <w:spacing w:val="-67"/>
        </w:rPr>
        <w:t xml:space="preserve"> </w:t>
      </w:r>
      <w:r w:rsidRPr="00E546F7">
        <w:t>scanf("</w:t>
      </w:r>
      <w:r w:rsidRPr="00E546F7">
        <w:rPr>
          <w:spacing w:val="-1"/>
        </w:rPr>
        <w:t xml:space="preserve"> </w:t>
      </w:r>
      <w:r w:rsidRPr="00E546F7">
        <w:t>%[^\n]", data);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1118"/>
      </w:pPr>
      <w:r w:rsidRPr="00E546F7">
        <w:t>//</w:t>
      </w:r>
      <w:r w:rsidRPr="00E546F7">
        <w:rPr>
          <w:spacing w:val="1"/>
        </w:rPr>
        <w:t xml:space="preserve"> </w:t>
      </w:r>
      <w:r w:rsidRPr="00E546F7">
        <w:t>Create a</w:t>
      </w:r>
      <w:r w:rsidRPr="00E546F7">
        <w:rPr>
          <w:spacing w:val="-1"/>
        </w:rPr>
        <w:t xml:space="preserve"> </w:t>
      </w:r>
      <w:r w:rsidRPr="00E546F7">
        <w:t>new</w:t>
      </w:r>
      <w:r w:rsidRPr="00E546F7">
        <w:rPr>
          <w:spacing w:val="-1"/>
        </w:rPr>
        <w:t xml:space="preserve"> </w:t>
      </w:r>
      <w:r w:rsidRPr="00E546F7">
        <w:t>block</w:t>
      </w:r>
    </w:p>
    <w:p w:rsidR="002319CD" w:rsidRPr="00E546F7" w:rsidRDefault="00B80098">
      <w:pPr>
        <w:pStyle w:val="BodyText"/>
        <w:spacing w:before="185" w:line="379" w:lineRule="auto"/>
        <w:ind w:left="1118" w:right="878"/>
      </w:pPr>
      <w:r w:rsidRPr="00E546F7">
        <w:t>struct Block* newBlock = (struct Block*)malloc(sizeof(struct Block));</w:t>
      </w:r>
      <w:r w:rsidRPr="00E546F7">
        <w:rPr>
          <w:spacing w:val="-67"/>
        </w:rPr>
        <w:t xml:space="preserve"> </w:t>
      </w:r>
      <w:r w:rsidRPr="00E546F7">
        <w:t>for (int 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256;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1398"/>
      </w:pPr>
      <w:r w:rsidRPr="00E546F7">
        <w:t>newBlock-&gt;data[i]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data[i];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newBlock-&gt;next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NULL;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1118"/>
        <w:jc w:val="both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398" w:right="5913"/>
        <w:jc w:val="both"/>
      </w:pPr>
      <w:r w:rsidRPr="00E546F7">
        <w:t>// This is the first block</w:t>
      </w:r>
      <w:r w:rsidRPr="00E546F7">
        <w:rPr>
          <w:spacing w:val="-67"/>
        </w:rPr>
        <w:t xml:space="preserve"> </w:t>
      </w:r>
      <w:r w:rsidRPr="00E546F7">
        <w:t>firstBlock = newBlock;</w:t>
      </w:r>
      <w:r w:rsidRPr="00E546F7">
        <w:rPr>
          <w:spacing w:val="-67"/>
        </w:rPr>
        <w:t xml:space="preserve"> </w:t>
      </w:r>
      <w:r w:rsidRPr="00E546F7">
        <w:t>lastBlock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newBlock;</w:t>
      </w:r>
    </w:p>
    <w:p w:rsidR="002319CD" w:rsidRPr="00E546F7" w:rsidRDefault="00B80098">
      <w:pPr>
        <w:pStyle w:val="BodyText"/>
        <w:spacing w:line="317" w:lineRule="exact"/>
        <w:ind w:left="1118"/>
        <w:jc w:val="both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2319CD">
      <w:pPr>
        <w:spacing w:line="317" w:lineRule="exact"/>
        <w:jc w:val="both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1398" w:right="4300"/>
      </w:pPr>
      <w:r w:rsidRPr="00E546F7">
        <w:lastRenderedPageBreak/>
        <w:t>// Link the new block to the last block</w:t>
      </w:r>
      <w:r w:rsidRPr="00E546F7">
        <w:rPr>
          <w:spacing w:val="-67"/>
        </w:rPr>
        <w:t xml:space="preserve"> </w:t>
      </w:r>
      <w:r w:rsidRPr="00E546F7">
        <w:t>lastBlock-&gt;next = newBlock;</w:t>
      </w:r>
      <w:r w:rsidRPr="00E546F7">
        <w:rPr>
          <w:spacing w:val="1"/>
        </w:rPr>
        <w:t xml:space="preserve"> </w:t>
      </w:r>
      <w:r w:rsidRPr="00E546F7">
        <w:t>lastBlock =</w:t>
      </w:r>
      <w:r w:rsidRPr="00E546F7">
        <w:rPr>
          <w:spacing w:val="-3"/>
        </w:rPr>
        <w:t xml:space="preserve"> </w:t>
      </w:r>
      <w:r w:rsidRPr="00E546F7">
        <w:t>newBlock;</w:t>
      </w:r>
    </w:p>
    <w:p w:rsidR="002319CD" w:rsidRPr="00E546F7" w:rsidRDefault="00B80098">
      <w:pPr>
        <w:pStyle w:val="BodyText"/>
        <w:spacing w:line="317" w:lineRule="exact"/>
        <w:ind w:left="111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1118"/>
      </w:pPr>
      <w:r w:rsidRPr="00E546F7">
        <w:t>blockCount++;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} else if (choice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'R'</w:t>
      </w:r>
      <w:r w:rsidRPr="00E546F7">
        <w:rPr>
          <w:spacing w:val="-1"/>
        </w:rPr>
        <w:t xml:space="preserve"> </w:t>
      </w:r>
      <w:r w:rsidRPr="00E546F7">
        <w:t>||</w:t>
      </w:r>
      <w:r w:rsidRPr="00E546F7">
        <w:rPr>
          <w:spacing w:val="-1"/>
        </w:rPr>
        <w:t xml:space="preserve"> </w:t>
      </w:r>
      <w:r w:rsidRPr="00E546F7">
        <w:t>choice ==</w:t>
      </w:r>
      <w:r w:rsidRPr="00E546F7">
        <w:rPr>
          <w:spacing w:val="-1"/>
        </w:rPr>
        <w:t xml:space="preserve"> </w:t>
      </w:r>
      <w:r w:rsidRPr="00E546F7">
        <w:t>'r')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 w:line="379" w:lineRule="auto"/>
        <w:ind w:left="1118" w:right="1764"/>
      </w:pPr>
      <w:r w:rsidRPr="00E546F7">
        <w:t>printf("Enter the block number to read (1-%d): ", blockCount);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&amp;blockNumber);</w:t>
      </w:r>
    </w:p>
    <w:p w:rsidR="002319CD" w:rsidRPr="00E546F7" w:rsidRDefault="002319CD">
      <w:pPr>
        <w:pStyle w:val="BodyText"/>
        <w:spacing w:before="5"/>
        <w:rPr>
          <w:sz w:val="27"/>
        </w:rPr>
      </w:pPr>
    </w:p>
    <w:p w:rsidR="002319CD" w:rsidRPr="00E546F7" w:rsidRDefault="00B80098">
      <w:pPr>
        <w:pStyle w:val="BodyText"/>
        <w:spacing w:before="1" w:line="510" w:lineRule="atLeast"/>
        <w:ind w:left="1398" w:right="1939" w:hanging="281"/>
      </w:pPr>
      <w:r w:rsidRPr="00E546F7">
        <w:t>if (blockNumber &lt; 1 || blockNumber &gt; blockCount) {</w:t>
      </w:r>
      <w:r w:rsidRPr="00E546F7">
        <w:rPr>
          <w:spacing w:val="1"/>
        </w:rPr>
        <w:t xml:space="preserve"> </w:t>
      </w:r>
      <w:r w:rsidRPr="00E546F7">
        <w:t>printf("Invalid</w:t>
      </w:r>
      <w:r w:rsidRPr="00E546F7">
        <w:rPr>
          <w:spacing w:val="-4"/>
        </w:rPr>
        <w:t xml:space="preserve"> </w:t>
      </w:r>
      <w:r w:rsidRPr="00E546F7">
        <w:t>block</w:t>
      </w:r>
      <w:r w:rsidRPr="00E546F7">
        <w:rPr>
          <w:spacing w:val="-6"/>
        </w:rPr>
        <w:t xml:space="preserve"> </w:t>
      </w:r>
      <w:r w:rsidRPr="00E546F7">
        <w:t>number.</w:t>
      </w:r>
      <w:r w:rsidRPr="00E546F7">
        <w:rPr>
          <w:spacing w:val="-10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valid</w:t>
      </w:r>
      <w:r w:rsidRPr="00E546F7">
        <w:rPr>
          <w:spacing w:val="-3"/>
        </w:rPr>
        <w:t xml:space="preserve"> </w:t>
      </w:r>
      <w:r w:rsidRPr="00E546F7">
        <w:t>range</w:t>
      </w:r>
      <w:r w:rsidRPr="00E546F7">
        <w:rPr>
          <w:spacing w:val="-7"/>
        </w:rPr>
        <w:t xml:space="preserve"> </w:t>
      </w:r>
      <w:r w:rsidRPr="00E546F7">
        <w:t>is</w:t>
      </w:r>
      <w:r w:rsidRPr="00E546F7">
        <w:rPr>
          <w:spacing w:val="-7"/>
        </w:rPr>
        <w:t xml:space="preserve"> </w:t>
      </w:r>
      <w:r w:rsidRPr="00E546F7">
        <w:t>1-%d.\n",</w:t>
      </w:r>
    </w:p>
    <w:p w:rsidR="002319CD" w:rsidRPr="00E546F7" w:rsidRDefault="00B80098">
      <w:pPr>
        <w:pStyle w:val="BodyText"/>
        <w:spacing w:before="25"/>
        <w:ind w:left="280"/>
      </w:pPr>
      <w:r w:rsidRPr="00E546F7">
        <w:t>blockCount);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98" w:right="4003"/>
      </w:pPr>
      <w:r w:rsidRPr="00E546F7">
        <w:t>struct Block* currentBlock = firstBlock;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blockNumber; i++) {</w:t>
      </w:r>
    </w:p>
    <w:p w:rsidR="002319CD" w:rsidRPr="00E546F7" w:rsidRDefault="00B80098">
      <w:pPr>
        <w:pStyle w:val="BodyText"/>
        <w:spacing w:before="2"/>
        <w:ind w:left="1677"/>
      </w:pPr>
      <w:r w:rsidRPr="00E546F7">
        <w:t>currentBlock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currentBlock-&gt;next;</w:t>
      </w:r>
    </w:p>
    <w:p w:rsidR="002319CD" w:rsidRPr="00E546F7" w:rsidRDefault="00B80098">
      <w:pPr>
        <w:pStyle w:val="BodyText"/>
        <w:spacing w:before="187"/>
        <w:ind w:left="13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1271" w:right="896"/>
        <w:jc w:val="center"/>
      </w:pPr>
      <w:r w:rsidRPr="00E546F7">
        <w:t>printf("Block</w:t>
      </w:r>
      <w:r w:rsidRPr="00E546F7">
        <w:rPr>
          <w:spacing w:val="-5"/>
        </w:rPr>
        <w:t xml:space="preserve"> </w:t>
      </w:r>
      <w:r w:rsidRPr="00E546F7">
        <w:t>%d</w:t>
      </w:r>
      <w:r w:rsidRPr="00E546F7">
        <w:rPr>
          <w:spacing w:val="-5"/>
        </w:rPr>
        <w:t xml:space="preserve"> </w:t>
      </w:r>
      <w:r w:rsidRPr="00E546F7">
        <w:t>Data:</w:t>
      </w:r>
      <w:r w:rsidRPr="00E546F7">
        <w:rPr>
          <w:spacing w:val="-5"/>
        </w:rPr>
        <w:t xml:space="preserve"> </w:t>
      </w:r>
      <w:r w:rsidRPr="00E546F7">
        <w:t>%s\n",</w:t>
      </w:r>
      <w:r w:rsidRPr="00E546F7">
        <w:rPr>
          <w:spacing w:val="-9"/>
        </w:rPr>
        <w:t xml:space="preserve"> </w:t>
      </w:r>
      <w:r w:rsidRPr="00E546F7">
        <w:t>blockNumber,</w:t>
      </w:r>
      <w:r w:rsidRPr="00E546F7">
        <w:rPr>
          <w:spacing w:val="-6"/>
        </w:rPr>
        <w:t xml:space="preserve"> </w:t>
      </w:r>
      <w:r w:rsidRPr="00E546F7">
        <w:t>currentBlock-&gt;data);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6" w:lineRule="auto"/>
        <w:ind w:left="558" w:right="3323"/>
      </w:pPr>
      <w:r w:rsidRPr="00E546F7">
        <w:t>// Free the allocated memory for blocks before exiting</w:t>
      </w:r>
      <w:r w:rsidRPr="00E546F7">
        <w:rPr>
          <w:spacing w:val="-67"/>
        </w:rPr>
        <w:t xml:space="preserve"> </w:t>
      </w:r>
      <w:r w:rsidRPr="00E546F7">
        <w:t>struct Block* currentBlock =</w:t>
      </w:r>
      <w:r w:rsidRPr="00E546F7">
        <w:rPr>
          <w:spacing w:val="-2"/>
        </w:rPr>
        <w:t xml:space="preserve"> </w:t>
      </w:r>
      <w:r w:rsidRPr="00E546F7">
        <w:t>firstBlock;</w:t>
      </w:r>
    </w:p>
    <w:p w:rsidR="002319CD" w:rsidRPr="00E546F7" w:rsidRDefault="00B80098">
      <w:pPr>
        <w:pStyle w:val="BodyText"/>
        <w:spacing w:before="4"/>
        <w:ind w:left="558"/>
      </w:pPr>
      <w:r w:rsidRPr="00E546F7">
        <w:t>while</w:t>
      </w:r>
      <w:r w:rsidRPr="00E546F7">
        <w:rPr>
          <w:spacing w:val="-3"/>
        </w:rPr>
        <w:t xml:space="preserve"> </w:t>
      </w:r>
      <w:r w:rsidRPr="00E546F7">
        <w:t>(currentBlock</w:t>
      </w:r>
      <w:r w:rsidRPr="00E546F7">
        <w:rPr>
          <w:spacing w:val="-1"/>
        </w:rPr>
        <w:t xml:space="preserve"> </w:t>
      </w:r>
      <w:r w:rsidRPr="00E546F7">
        <w:t>!=</w:t>
      </w:r>
      <w:r w:rsidRPr="00E546F7">
        <w:rPr>
          <w:spacing w:val="-3"/>
        </w:rPr>
        <w:t xml:space="preserve"> </w:t>
      </w:r>
      <w:r w:rsidRPr="00E546F7">
        <w:t>NULL)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Block*</w:t>
      </w:r>
      <w:r w:rsidRPr="00E546F7">
        <w:rPr>
          <w:spacing w:val="-6"/>
        </w:rPr>
        <w:t xml:space="preserve"> </w:t>
      </w:r>
      <w:r w:rsidRPr="00E546F7">
        <w:t>nextBlock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currentBlock-&gt;next;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837" w:right="6111"/>
      </w:pPr>
      <w:r w:rsidRPr="00E546F7">
        <w:lastRenderedPageBreak/>
        <w:t>free(currentBlock);</w:t>
      </w:r>
      <w:r w:rsidRPr="00E546F7">
        <w:rPr>
          <w:spacing w:val="1"/>
        </w:rPr>
        <w:t xml:space="preserve"> </w:t>
      </w:r>
      <w:r w:rsidRPr="00E546F7">
        <w:t>currentBlock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nextBlock;</w:t>
      </w:r>
    </w:p>
    <w:p w:rsidR="002319CD" w:rsidRPr="00E546F7" w:rsidRDefault="00B80098">
      <w:pPr>
        <w:pStyle w:val="BodyText"/>
        <w:spacing w:before="4"/>
        <w:ind w:left="55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:rsidR="002319CD" w:rsidRPr="00E546F7" w:rsidRDefault="00B80098">
      <w:pPr>
        <w:spacing w:before="187"/>
        <w:ind w:left="28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  <w:rPr>
          <w:sz w:val="33"/>
        </w:rPr>
      </w:pPr>
    </w:p>
    <w:p w:rsidR="002319CD" w:rsidRPr="00E546F7" w:rsidRDefault="00B80098">
      <w:pPr>
        <w:pStyle w:val="Heading1"/>
        <w:spacing w:line="259" w:lineRule="auto"/>
        <w:ind w:left="820" w:right="839"/>
        <w:rPr>
          <w:b w:val="0"/>
        </w:rPr>
      </w:pPr>
      <w:r w:rsidRPr="00E546F7">
        <w:rPr>
          <w:b w:val="0"/>
        </w:rPr>
        <w:t>37.Construct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Come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Served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scheduling algorithm.</w:t>
      </w:r>
    </w:p>
    <w:p w:rsidR="002319CD" w:rsidRPr="00E546F7" w:rsidRDefault="00B80098">
      <w:pPr>
        <w:pStyle w:val="BodyText"/>
        <w:spacing w:before="161" w:line="256" w:lineRule="auto"/>
        <w:ind w:left="820" w:right="1132"/>
      </w:pPr>
      <w:r w:rsidRPr="00E546F7">
        <w:t>AIM:-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simulate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Come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Served</w:t>
      </w:r>
      <w:r w:rsidRPr="00E546F7">
        <w:rPr>
          <w:spacing w:val="-67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scheduling</w:t>
      </w:r>
      <w:r w:rsidRPr="00E546F7">
        <w:rPr>
          <w:spacing w:val="1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spacing w:before="166"/>
        <w:rPr>
          <w:b w:val="0"/>
        </w:rPr>
      </w:pPr>
      <w:r w:rsidRPr="00E546F7">
        <w:rPr>
          <w:b w:val="0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queue: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requested track.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7" w:line="256" w:lineRule="auto"/>
        <w:ind w:right="165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62"/>
        <w:ind w:left="820" w:hanging="361"/>
        <w:rPr>
          <w:sz w:val="28"/>
        </w:rPr>
      </w:pPr>
      <w:r w:rsidRPr="00E546F7">
        <w:rPr>
          <w:sz w:val="28"/>
        </w:rPr>
        <w:lastRenderedPageBreak/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previous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2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After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calculate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6" w:line="259" w:lineRule="auto"/>
        <w:ind w:left="460" w:right="1035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spacing w:before="159"/>
        <w:ind w:left="460"/>
        <w:rPr>
          <w:b w:val="0"/>
        </w:rPr>
      </w:pPr>
      <w:r w:rsidRPr="00E546F7">
        <w:rPr>
          <w:b w:val="0"/>
        </w:rPr>
        <w:t>PROGRAM:-</w:t>
      </w:r>
    </w:p>
    <w:p w:rsidR="002319CD" w:rsidRPr="00E546F7" w:rsidRDefault="00B80098">
      <w:pPr>
        <w:pStyle w:val="BodyText"/>
        <w:spacing w:before="185" w:line="379" w:lineRule="auto"/>
        <w:ind w:left="460" w:right="729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738" w:right="415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738" w:right="4609"/>
      </w:pPr>
      <w:r w:rsidRPr="00E546F7">
        <w:t>printf("Enter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1017"/>
      </w:pP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187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738" w:right="3364"/>
      </w:pPr>
      <w:r w:rsidRPr="00E546F7">
        <w:t>printf("Enter the initial position of the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ind w:left="73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FCFS</w:t>
      </w:r>
      <w:r w:rsidRPr="00E546F7">
        <w:rPr>
          <w:spacing w:val="-3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185"/>
        <w:ind w:left="738"/>
      </w:pPr>
      <w:r w:rsidRPr="00E546F7">
        <w:t>printf("\nFCFS</w:t>
      </w:r>
      <w:r w:rsidRPr="00E546F7">
        <w:rPr>
          <w:spacing w:val="-7"/>
        </w:rPr>
        <w:t xml:space="preserve"> </w:t>
      </w:r>
      <w:r w:rsidRPr="00E546F7">
        <w:t>Disk</w:t>
      </w:r>
      <w:r w:rsidRPr="00E546F7">
        <w:rPr>
          <w:spacing w:val="-5"/>
        </w:rPr>
        <w:t xml:space="preserve"> </w:t>
      </w:r>
      <w:r w:rsidRPr="00E546F7">
        <w:t>Scheduling:\n");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738" w:right="3870"/>
      </w:pPr>
      <w:r w:rsidRPr="00E546F7">
        <w:lastRenderedPageBreak/>
        <w:t>printf("Head Movement Sequence: %d", head);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before="4" w:line="376" w:lineRule="auto"/>
        <w:ind w:left="1017" w:right="404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/>
        <w:ind w:left="1017"/>
      </w:pPr>
      <w:r w:rsidRPr="00E546F7">
        <w:t>printf(" -&gt;</w:t>
      </w:r>
      <w:r w:rsidRPr="00E546F7">
        <w:rPr>
          <w:spacing w:val="-1"/>
        </w:rPr>
        <w:t xml:space="preserve"> </w:t>
      </w:r>
      <w:r w:rsidRPr="00E546F7">
        <w:t>%d",</w:t>
      </w:r>
      <w:r w:rsidRPr="00E546F7">
        <w:rPr>
          <w:spacing w:val="-1"/>
        </w:rPr>
        <w:t xml:space="preserve"> </w:t>
      </w:r>
      <w:r w:rsidRPr="00E546F7">
        <w:t>head);</w:t>
      </w:r>
    </w:p>
    <w:p w:rsidR="002319CD" w:rsidRPr="00E546F7" w:rsidRDefault="00B80098">
      <w:pPr>
        <w:pStyle w:val="BodyText"/>
        <w:spacing w:before="185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9" w:lineRule="auto"/>
        <w:ind w:left="738" w:right="2523"/>
      </w:pPr>
      <w:r w:rsidRPr="00E546F7">
        <w:t>printf("\nTotal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8"/>
        </w:rPr>
        <w:t xml:space="preserve"> </w:t>
      </w:r>
      <w:r w:rsidRPr="00E546F7">
        <w:t>Seek</w:t>
      </w:r>
      <w:r w:rsidRPr="00E546F7">
        <w:rPr>
          <w:spacing w:val="-10"/>
        </w:rPr>
        <w:t xml:space="preserve"> </w:t>
      </w:r>
      <w:r w:rsidRPr="00E546F7">
        <w:t>Time:</w:t>
      </w:r>
      <w:r w:rsidRPr="00E546F7">
        <w:rPr>
          <w:spacing w:val="-6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</w:t>
      </w:r>
      <w:r w:rsidRPr="00E546F7">
        <w:rPr>
          <w:spacing w:val="-7"/>
        </w:rPr>
        <w:t xml:space="preserve"> </w:t>
      </w:r>
      <w:r w:rsidRPr="00E546F7">
        <w:t>seek_time</w:t>
      </w:r>
      <w:r w:rsidRPr="00E546F7">
        <w:rPr>
          <w:spacing w:val="-10"/>
        </w:rPr>
        <w:t xml:space="preserve"> </w:t>
      </w:r>
      <w:r w:rsidRPr="00E546F7">
        <w:t>/</w:t>
      </w:r>
      <w:r w:rsidRPr="00E546F7">
        <w:rPr>
          <w:spacing w:val="-6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"/>
        <w:rPr>
          <w:sz w:val="16"/>
        </w:rPr>
      </w:pPr>
    </w:p>
    <w:p w:rsidR="002319CD" w:rsidRPr="00E546F7" w:rsidRDefault="00B80098">
      <w:pPr>
        <w:pStyle w:val="BodyText"/>
        <w:spacing w:before="89"/>
        <w:ind w:left="738"/>
      </w:pPr>
      <w:r w:rsidRPr="00E546F7">
        <w:t>return 0;</w:t>
      </w:r>
    </w:p>
    <w:p w:rsidR="002319CD" w:rsidRPr="00E546F7" w:rsidRDefault="00B80098">
      <w:pPr>
        <w:pStyle w:val="BodyText"/>
        <w:spacing w:before="187"/>
        <w:ind w:left="460"/>
      </w:pPr>
      <w:r w:rsidRPr="00E546F7">
        <w:t>}</w:t>
      </w:r>
    </w:p>
    <w:p w:rsidR="002319CD" w:rsidRPr="00E546F7" w:rsidRDefault="00B80098">
      <w:pPr>
        <w:spacing w:before="184"/>
        <w:ind w:left="460"/>
        <w:rPr>
          <w:sz w:val="28"/>
        </w:rPr>
      </w:pPr>
      <w:r w:rsidRPr="00E546F7">
        <w:rPr>
          <w:sz w:val="28"/>
        </w:rPr>
        <w:t>OUTPUT:-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90" cy="242760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29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9"/>
        <w:rPr>
          <w:sz w:val="26"/>
        </w:rPr>
      </w:pPr>
    </w:p>
    <w:p w:rsidR="002319CD" w:rsidRPr="00E546F7" w:rsidRDefault="00B80098">
      <w:pPr>
        <w:pStyle w:val="Heading1"/>
        <w:spacing w:line="259" w:lineRule="auto"/>
        <w:ind w:left="820"/>
        <w:rPr>
          <w:b w:val="0"/>
        </w:rPr>
      </w:pPr>
      <w:r w:rsidRPr="00E546F7">
        <w:rPr>
          <w:b w:val="0"/>
        </w:rPr>
        <w:t>38.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scheduling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algorithm.</w:t>
      </w:r>
    </w:p>
    <w:p w:rsidR="002319CD" w:rsidRPr="00E546F7" w:rsidRDefault="00B80098">
      <w:pPr>
        <w:pStyle w:val="BodyText"/>
        <w:spacing w:before="160" w:line="259" w:lineRule="auto"/>
        <w:ind w:left="820" w:right="1939"/>
      </w:pPr>
      <w:r w:rsidRPr="00E546F7">
        <w:t>AIM:-</w:t>
      </w:r>
      <w:r w:rsidRPr="00E546F7">
        <w:rPr>
          <w:spacing w:val="1"/>
        </w:rPr>
        <w:t xml:space="preserve"> </w:t>
      </w:r>
      <w:r w:rsidRPr="00E546F7">
        <w:t>Design a C program to simulate 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spacing w:before="161"/>
        <w:rPr>
          <w:b w:val="0"/>
        </w:rPr>
      </w:pPr>
      <w:r w:rsidRPr="00E546F7">
        <w:rPr>
          <w:b w:val="0"/>
        </w:rPr>
        <w:t>ALGORITHM:-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62" w:line="259" w:lineRule="auto"/>
        <w:ind w:right="1160" w:firstLine="0"/>
        <w:rPr>
          <w:sz w:val="28"/>
        </w:rPr>
      </w:pPr>
      <w:r w:rsidRPr="00E546F7">
        <w:rPr>
          <w:sz w:val="28"/>
        </w:rPr>
        <w:lastRenderedPageBreak/>
        <w:t>Determine the direction of movement (inward or outward) based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pending requests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4" w:line="259" w:lineRule="auto"/>
        <w:ind w:right="93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 w:line="259" w:lineRule="auto"/>
        <w:ind w:right="1767" w:firstLine="0"/>
        <w:rPr>
          <w:sz w:val="28"/>
        </w:rPr>
      </w:pPr>
      <w:r w:rsidRPr="00E546F7">
        <w:rPr>
          <w:sz w:val="28"/>
        </w:rPr>
        <w:t>Update the previous position of the disk head 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 w:line="259" w:lineRule="auto"/>
        <w:ind w:right="1632" w:firstLine="0"/>
        <w:rPr>
          <w:sz w:val="28"/>
        </w:rPr>
      </w:pPr>
      <w:r w:rsidRPr="00E546F7">
        <w:rPr>
          <w:sz w:val="28"/>
        </w:rPr>
        <w:t>If there are no more requests in the current direction, change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opposite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serviced.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87" w:line="256" w:lineRule="auto"/>
        <w:ind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66" w:line="259" w:lineRule="auto"/>
        <w:ind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211" w:line="376" w:lineRule="auto"/>
        <w:ind w:left="100" w:right="765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378" w:right="451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printf("Enter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5"/>
        </w:rPr>
        <w:t xml:space="preserve"> </w:t>
      </w:r>
      <w:r w:rsidRPr="00E546F7">
        <w:t>queue:\n");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5583" w:hanging="279"/>
      </w:pPr>
      <w:r w:rsidRPr="00E546F7">
        <w:lastRenderedPageBreak/>
        <w:t>for (int i = 0; i &lt; n; i++) {</w:t>
      </w:r>
      <w:r w:rsidRPr="00E546F7">
        <w:rPr>
          <w:spacing w:val="1"/>
        </w:rPr>
        <w:t xml:space="preserve"> </w:t>
      </w:r>
      <w:r w:rsidRPr="00E546F7">
        <w:t>scanf("%d",</w:t>
      </w:r>
      <w:r w:rsidRPr="00E546F7">
        <w:rPr>
          <w:spacing w:val="-7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724"/>
      </w:pPr>
      <w:r w:rsidRPr="00E546F7">
        <w:t>printf("Enter the initial position of the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378" w:right="3563"/>
      </w:pPr>
      <w:r w:rsidRPr="00E546F7">
        <w:t>// Sort the request queue to simplify SCAN algorithm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184" w:line="379" w:lineRule="auto"/>
        <w:ind w:left="1218" w:right="4300" w:hanging="281"/>
      </w:pPr>
      <w:r w:rsidRPr="00E546F7">
        <w:t>if (request_queue[i] &gt; request_queue[j]) {</w:t>
      </w:r>
      <w:r w:rsidRPr="00E546F7">
        <w:rPr>
          <w:spacing w:val="-67"/>
        </w:rPr>
        <w:t xml:space="preserve"> </w:t>
      </w:r>
      <w:r w:rsidRPr="00E546F7">
        <w:t>int temp = request_queue[i];</w:t>
      </w:r>
      <w:r w:rsidRPr="00E546F7">
        <w:rPr>
          <w:spacing w:val="1"/>
        </w:rPr>
        <w:t xml:space="preserve"> </w:t>
      </w:r>
      <w:r w:rsidRPr="00E546F7">
        <w:t>request_queue[i] = request_queue[j];</w:t>
      </w:r>
      <w:r w:rsidRPr="00E546F7">
        <w:rPr>
          <w:spacing w:val="1"/>
        </w:rPr>
        <w:t xml:space="preserve"> </w:t>
      </w:r>
      <w:r w:rsidRPr="00E546F7">
        <w:t>request_queue[j]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:rsidR="002319CD" w:rsidRPr="00E546F7" w:rsidRDefault="00B80098">
      <w:pPr>
        <w:pStyle w:val="BodyText"/>
        <w:spacing w:line="318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SCAN</w:t>
      </w:r>
      <w:r w:rsidRPr="00E546F7">
        <w:rPr>
          <w:spacing w:val="-4"/>
        </w:rPr>
        <w:t xml:space="preserve"> </w:t>
      </w:r>
      <w:r w:rsidRPr="00E546F7">
        <w:t>(Elevator)</w:t>
      </w:r>
      <w:r w:rsidRPr="00E546F7">
        <w:rPr>
          <w:spacing w:val="-4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185" w:line="379" w:lineRule="auto"/>
        <w:ind w:left="378" w:right="4043"/>
      </w:pPr>
      <w:r w:rsidRPr="00E546F7">
        <w:t>printf("\nSCAN (Elevator)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8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current_direction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1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1"/>
        </w:rPr>
        <w:t xml:space="preserve"> </w:t>
      </w:r>
      <w:r w:rsidRPr="00E546F7">
        <w:t>right, -1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3"/>
        </w:rPr>
        <w:t xml:space="preserve"> </w:t>
      </w:r>
      <w:r w:rsidRPr="00E546F7">
        <w:t>left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(current_direction</w:t>
      </w:r>
      <w:r w:rsidRPr="00E546F7">
        <w:rPr>
          <w:spacing w:val="-3"/>
        </w:rPr>
        <w:t xml:space="preserve"> </w:t>
      </w:r>
      <w:r w:rsidRPr="00E546F7">
        <w:t>== 1) {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start;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&lt;=</w:t>
      </w:r>
      <w:r w:rsidRPr="00E546F7">
        <w:rPr>
          <w:spacing w:val="-1"/>
        </w:rPr>
        <w:t xml:space="preserve"> </w:t>
      </w:r>
      <w:r w:rsidRPr="00E546F7">
        <w:t>end;</w:t>
      </w:r>
      <w:r w:rsidRPr="00E546F7">
        <w:rPr>
          <w:spacing w:val="1"/>
        </w:rPr>
        <w:t xml:space="preserve"> </w:t>
      </w:r>
      <w:r w:rsidRPr="00E546F7">
        <w:t>i++)</w:t>
      </w:r>
      <w:r w:rsidRPr="00E546F7">
        <w:rPr>
          <w:spacing w:val="3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218"/>
      </w:pPr>
      <w:r w:rsidRPr="00E546F7">
        <w:lastRenderedPageBreak/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497" w:right="356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line="379" w:lineRule="auto"/>
        <w:ind w:left="1497" w:right="7059"/>
      </w:pPr>
      <w:r w:rsidRPr="00E546F7">
        <w:t>start = i + 1;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2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current_direction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-1;</w:t>
      </w:r>
      <w:r w:rsidRPr="00E546F7">
        <w:rPr>
          <w:spacing w:val="65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6"/>
        </w:rPr>
        <w:t xml:space="preserve"> </w:t>
      </w:r>
      <w:r w:rsidRPr="00E546F7">
        <w:t>direction</w:t>
      </w:r>
    </w:p>
    <w:p w:rsidR="002319CD" w:rsidRPr="00E546F7" w:rsidRDefault="00B80098">
      <w:pPr>
        <w:pStyle w:val="BodyText"/>
        <w:spacing w:before="186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for (int i</w:t>
      </w:r>
      <w:r w:rsidRPr="00E546F7">
        <w:rPr>
          <w:spacing w:val="1"/>
        </w:rPr>
        <w:t xml:space="preserve"> </w:t>
      </w:r>
      <w:r w:rsidRPr="00E546F7">
        <w:t>= end;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&gt;= start;</w:t>
      </w:r>
      <w:r w:rsidRPr="00E546F7">
        <w:rPr>
          <w:spacing w:val="-2"/>
        </w:rPr>
        <w:t xml:space="preserve"> </w:t>
      </w:r>
      <w:r w:rsidRPr="00E546F7">
        <w:t>i--) {</w:t>
      </w:r>
    </w:p>
    <w:p w:rsidR="002319CD" w:rsidRPr="00E546F7" w:rsidRDefault="00B80098">
      <w:pPr>
        <w:pStyle w:val="BodyText"/>
        <w:spacing w:before="184"/>
        <w:ind w:left="121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497" w:right="356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 w:line="376" w:lineRule="auto"/>
        <w:ind w:left="1497" w:right="7201"/>
      </w:pPr>
      <w:r w:rsidRPr="00E546F7">
        <w:t>end = i - 1;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5"/>
        <w:ind w:left="121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938"/>
      </w:pPr>
      <w:r w:rsidRPr="00E546F7">
        <w:t>current_direction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7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5"/>
        </w:rPr>
        <w:t xml:space="preserve"> </w:t>
      </w:r>
      <w:r w:rsidRPr="00E546F7">
        <w:t>direction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9" w:lineRule="auto"/>
        <w:ind w:left="378" w:right="2934"/>
      </w:pPr>
      <w:r w:rsidRPr="00E546F7">
        <w:t>printf("Total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8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(float)seek_time</w:t>
      </w:r>
      <w:r w:rsidRPr="00E546F7">
        <w:rPr>
          <w:spacing w:val="-9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3"/>
        <w:rPr>
          <w:sz w:val="16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return 0;</w:t>
      </w:r>
    </w:p>
    <w:p w:rsidR="002319CD" w:rsidRPr="00E546F7" w:rsidRDefault="00B80098">
      <w:pPr>
        <w:pStyle w:val="BodyText"/>
        <w:spacing w:before="185"/>
        <w:ind w:left="10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Output:-</w:t>
      </w:r>
    </w:p>
    <w:p w:rsidR="002319CD" w:rsidRPr="00E546F7" w:rsidRDefault="00B80098">
      <w:pPr>
        <w:pStyle w:val="BodyText"/>
        <w:spacing w:before="1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5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10"/>
        <w:rPr>
          <w:sz w:val="29"/>
        </w:rPr>
      </w:pPr>
    </w:p>
    <w:p w:rsidR="002319CD" w:rsidRPr="00E546F7" w:rsidRDefault="00B80098">
      <w:pPr>
        <w:spacing w:line="259" w:lineRule="auto"/>
        <w:ind w:left="820" w:right="1689"/>
        <w:rPr>
          <w:sz w:val="28"/>
        </w:rPr>
      </w:pPr>
      <w:r w:rsidRPr="00E546F7">
        <w:rPr>
          <w:sz w:val="28"/>
        </w:rPr>
        <w:t>39. Develop a C program to simulate C-SCAN disk scheduling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algorithm.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820" w:right="1429"/>
      </w:pPr>
      <w:r w:rsidRPr="00E546F7">
        <w:t>AIM:-</w:t>
      </w:r>
      <w:r w:rsidRPr="00E546F7">
        <w:rPr>
          <w:spacing w:val="1"/>
        </w:rPr>
        <w:t xml:space="preserve"> </w:t>
      </w:r>
      <w:r w:rsidRPr="00E546F7">
        <w:t>Develop a C program to simulate C-SCAN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ALGORITHM:-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4"/>
        <w:ind w:hanging="721"/>
        <w:rPr>
          <w:sz w:val="28"/>
        </w:rPr>
      </w:pPr>
      <w:r w:rsidRPr="00E546F7">
        <w:rPr>
          <w:sz w:val="28"/>
        </w:rPr>
        <w:t>Set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movement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right).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6" w:lineRule="auto"/>
        <w:ind w:right="931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9" w:lineRule="auto"/>
        <w:ind w:right="1767" w:firstLine="0"/>
        <w:rPr>
          <w:sz w:val="28"/>
        </w:rPr>
      </w:pPr>
      <w:r w:rsidRPr="00E546F7">
        <w:rPr>
          <w:sz w:val="28"/>
        </w:rPr>
        <w:t>Update the previous position of the disk head 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ind w:hanging="72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 more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 in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Change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opposite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left).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7"/>
        <w:ind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serviced.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3" w:line="259" w:lineRule="auto"/>
        <w:ind w:left="820"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1" w:line="259" w:lineRule="auto"/>
        <w:ind w:left="820"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PROGRAM:-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5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1098" w:right="379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4249"/>
      </w:pPr>
      <w:r w:rsidRPr="00E546F7">
        <w:t>printf("Enter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1" w:lineRule="exact"/>
        <w:ind w:left="1377"/>
      </w:pP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1098" w:right="3004"/>
      </w:pPr>
      <w:r w:rsidRPr="00E546F7">
        <w:t>printf("Enter the initial position of the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4524"/>
      </w:pPr>
      <w:r w:rsidRPr="00E546F7">
        <w:t>// Sort the request queue for simplicity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2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ind w:left="137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24" w:line="259" w:lineRule="auto"/>
        <w:ind w:left="1938" w:right="3580" w:hanging="281"/>
      </w:pPr>
      <w:r w:rsidRPr="00E546F7">
        <w:t>if (request_queue[i] &gt; request_queue[j]) {</w:t>
      </w:r>
      <w:r w:rsidRPr="00E546F7">
        <w:rPr>
          <w:spacing w:val="-67"/>
        </w:rPr>
        <w:t xml:space="preserve"> </w:t>
      </w:r>
      <w:r w:rsidRPr="00E546F7">
        <w:t>int temp = request_queue[i];</w:t>
      </w:r>
      <w:r w:rsidRPr="00E546F7">
        <w:rPr>
          <w:spacing w:val="1"/>
        </w:rPr>
        <w:t xml:space="preserve"> </w:t>
      </w:r>
      <w:r w:rsidRPr="00E546F7">
        <w:t>request_queue[i] = request_queue[j];</w:t>
      </w:r>
      <w:r w:rsidRPr="00E546F7">
        <w:rPr>
          <w:spacing w:val="1"/>
        </w:rPr>
        <w:t xml:space="preserve"> </w:t>
      </w:r>
      <w:r w:rsidRPr="00E546F7">
        <w:t>request_queue[j]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:rsidR="002319CD" w:rsidRPr="00E546F7" w:rsidRDefault="00B80098">
      <w:pPr>
        <w:pStyle w:val="BodyText"/>
        <w:spacing w:line="321" w:lineRule="exact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C-SCAN</w:t>
      </w:r>
      <w:r w:rsidRPr="00E546F7">
        <w:rPr>
          <w:spacing w:val="-4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26" w:line="259" w:lineRule="auto"/>
        <w:ind w:left="1098" w:right="4247"/>
      </w:pPr>
      <w:r w:rsidRPr="00E546F7">
        <w:t>printf("\nC-SCAN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"/>
        <w:ind w:left="109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1658" w:right="4784" w:hanging="281"/>
      </w:pPr>
      <w:r w:rsidRPr="00E546F7">
        <w:t>for (int i = start; i &lt;= end; i++) {</w:t>
      </w:r>
      <w:r w:rsidRPr="00E546F7">
        <w:rPr>
          <w:spacing w:val="1"/>
        </w:rPr>
        <w:t xml:space="preserve"> </w:t>
      </w:r>
      <w:r w:rsidRPr="00E546F7"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6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6" w:lineRule="auto"/>
        <w:ind w:left="1938" w:right="3120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658"/>
      </w:pPr>
      <w:r w:rsidRPr="00E546F7">
        <w:lastRenderedPageBreak/>
        <w:t>}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1377" w:right="2861"/>
      </w:pPr>
      <w:r w:rsidRPr="00E546F7">
        <w:t>// Move the head to the end in the current direction</w:t>
      </w:r>
      <w:r w:rsidRPr="00E546F7">
        <w:rPr>
          <w:spacing w:val="-67"/>
        </w:rPr>
        <w:t xml:space="preserve"> </w:t>
      </w:r>
      <w:r w:rsidRPr="00E546F7">
        <w:t>seek_time</w:t>
      </w:r>
      <w:r w:rsidRPr="00E546F7">
        <w:rPr>
          <w:spacing w:val="-1"/>
        </w:rPr>
        <w:t xml:space="preserve"> </w:t>
      </w:r>
      <w:r w:rsidRPr="00E546F7">
        <w:t>+=</w:t>
      </w:r>
      <w:r w:rsidRPr="00E546F7">
        <w:rPr>
          <w:spacing w:val="-1"/>
        </w:rPr>
        <w:t xml:space="preserve"> </w:t>
      </w:r>
      <w:r w:rsidRPr="00E546F7">
        <w:t>abs(head</w:t>
      </w:r>
      <w:r w:rsidRPr="00E546F7">
        <w:rPr>
          <w:spacing w:val="3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0);</w:t>
      </w:r>
    </w:p>
    <w:p w:rsidR="002319CD" w:rsidRPr="00E546F7" w:rsidRDefault="00B80098">
      <w:pPr>
        <w:pStyle w:val="BodyText"/>
        <w:spacing w:before="5"/>
        <w:ind w:left="1377"/>
      </w:pPr>
      <w:r w:rsidRPr="00E546F7">
        <w:t>head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 w:line="259" w:lineRule="auto"/>
        <w:ind w:left="1377" w:right="3354"/>
      </w:pPr>
      <w:r w:rsidRPr="00E546F7">
        <w:t>// Change direction to the opposite side</w:t>
      </w:r>
      <w:r w:rsidRPr="00E546F7">
        <w:rPr>
          <w:spacing w:val="1"/>
        </w:rPr>
        <w:t xml:space="preserve"> </w:t>
      </w:r>
      <w:r w:rsidRPr="00E546F7">
        <w:t>seek_time += abs(head - request_queue[end]);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request_queue[end];</w:t>
      </w:r>
    </w:p>
    <w:p w:rsidR="002319CD" w:rsidRPr="00E546F7" w:rsidRDefault="00B80098">
      <w:pPr>
        <w:pStyle w:val="BodyText"/>
        <w:spacing w:line="320" w:lineRule="exact"/>
        <w:ind w:left="1377"/>
      </w:pPr>
      <w:r w:rsidRPr="00E546F7">
        <w:t>end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n -</w:t>
      </w:r>
      <w:r w:rsidRPr="00E546F7">
        <w:rPr>
          <w:spacing w:val="-2"/>
        </w:rPr>
        <w:t xml:space="preserve"> </w:t>
      </w:r>
      <w:r w:rsidRPr="00E546F7">
        <w:t>2; // Exclude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last request,</w:t>
      </w:r>
      <w:r w:rsidRPr="00E546F7">
        <w:rPr>
          <w:spacing w:val="-3"/>
        </w:rPr>
        <w:t xml:space="preserve"> </w:t>
      </w:r>
      <w:r w:rsidRPr="00E546F7">
        <w:t>as it</w:t>
      </w:r>
      <w:r w:rsidRPr="00E546F7">
        <w:rPr>
          <w:spacing w:val="-3"/>
        </w:rPr>
        <w:t xml:space="preserve"> </w:t>
      </w:r>
      <w:r w:rsidRPr="00E546F7">
        <w:t>has already</w:t>
      </w:r>
      <w:r w:rsidRPr="00E546F7">
        <w:rPr>
          <w:spacing w:val="-1"/>
        </w:rPr>
        <w:t xml:space="preserve"> </w:t>
      </w:r>
      <w:r w:rsidRPr="00E546F7">
        <w:t>been served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2200"/>
      </w:pPr>
      <w:r w:rsidRPr="00E546F7">
        <w:t>printf("Total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7"/>
        </w:rPr>
        <w:t xml:space="preserve"> </w:t>
      </w:r>
      <w:r w:rsidRPr="00E546F7">
        <w:t>%.2f\n",</w:t>
      </w:r>
      <w:r w:rsidRPr="00E546F7">
        <w:rPr>
          <w:spacing w:val="-9"/>
        </w:rPr>
        <w:t xml:space="preserve"> </w:t>
      </w:r>
      <w:r w:rsidRPr="00E546F7">
        <w:t>(float)seek_time</w:t>
      </w:r>
      <w:r w:rsidRPr="00E546F7">
        <w:rPr>
          <w:spacing w:val="-8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</w:rPr>
        <w:t>OUTPUT:-</w:t>
      </w:r>
    </w:p>
    <w:p w:rsidR="002319CD" w:rsidRPr="00E546F7" w:rsidRDefault="00B80098">
      <w:pPr>
        <w:pStyle w:val="BodyText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11"/>
        <w:rPr>
          <w:sz w:val="29"/>
        </w:rPr>
      </w:pPr>
    </w:p>
    <w:p w:rsidR="002319CD" w:rsidRPr="00E546F7" w:rsidRDefault="00B80098">
      <w:pPr>
        <w:spacing w:line="259" w:lineRule="auto"/>
        <w:ind w:left="820" w:right="839"/>
        <w:rPr>
          <w:sz w:val="28"/>
        </w:rPr>
      </w:pPr>
      <w:r w:rsidRPr="00E546F7">
        <w:rPr>
          <w:spacing w:val="-1"/>
          <w:sz w:val="28"/>
        </w:rPr>
        <w:t>40.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types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users in Linux.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820" w:right="1132"/>
      </w:pPr>
      <w:r w:rsidRPr="00E546F7">
        <w:rPr>
          <w:spacing w:val="-1"/>
        </w:rPr>
        <w:t>AIM:</w:t>
      </w:r>
      <w:r w:rsidRPr="00E546F7">
        <w:rPr>
          <w:spacing w:val="62"/>
        </w:rPr>
        <w:t xml:space="preserve"> </w:t>
      </w:r>
      <w:r w:rsidRPr="00E546F7">
        <w:t>Illustrate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various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7"/>
        </w:rPr>
        <w:t xml:space="preserve"> </w:t>
      </w:r>
      <w:r w:rsidRPr="00E546F7">
        <w:t>Access</w:t>
      </w:r>
      <w:r w:rsidRPr="00E546F7">
        <w:rPr>
          <w:spacing w:val="-2"/>
        </w:rPr>
        <w:t xml:space="preserve"> </w:t>
      </w:r>
      <w:r w:rsidRPr="00E546F7">
        <w:t>Permission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different</w:t>
      </w:r>
      <w:r w:rsidRPr="00E546F7">
        <w:rPr>
          <w:spacing w:val="-2"/>
        </w:rPr>
        <w:t xml:space="preserve"> </w:t>
      </w:r>
      <w:r w:rsidRPr="00E546F7">
        <w:t>types</w:t>
      </w:r>
      <w:r w:rsidRPr="00E546F7">
        <w:rPr>
          <w:spacing w:val="-67"/>
        </w:rPr>
        <w:t xml:space="preserve"> </w:t>
      </w:r>
      <w:r w:rsidRPr="00E546F7">
        <w:t>users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1"/>
        </w:rPr>
        <w:t xml:space="preserve"> </w:t>
      </w:r>
      <w:r w:rsidRPr="00E546F7">
        <w:t>Linux.</w:t>
      </w:r>
    </w:p>
    <w:p w:rsidR="002319CD" w:rsidRPr="00E546F7" w:rsidRDefault="00B80098">
      <w:pPr>
        <w:pStyle w:val="Heading2"/>
        <w:spacing w:before="159"/>
        <w:ind w:left="64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189" w:line="256" w:lineRule="auto"/>
        <w:ind w:right="926" w:firstLine="0"/>
        <w:rPr>
          <w:sz w:val="28"/>
        </w:rPr>
      </w:pPr>
      <w:r w:rsidRPr="00E546F7">
        <w:rPr>
          <w:sz w:val="28"/>
        </w:rPr>
        <w:t>Create a file or identify an existing file to demonstrate permissions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users.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62" w:line="259" w:lineRule="auto"/>
        <w:ind w:right="1273" w:firstLine="0"/>
        <w:rPr>
          <w:sz w:val="28"/>
        </w:rPr>
      </w:pPr>
      <w:r w:rsidRPr="00E546F7">
        <w:rPr>
          <w:sz w:val="28"/>
        </w:rPr>
        <w:lastRenderedPageBreak/>
        <w:t>View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command.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output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look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something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this:</w:t>
      </w:r>
    </w:p>
    <w:p w:rsidR="002319CD" w:rsidRPr="00E546F7" w:rsidRDefault="00B80098">
      <w:pPr>
        <w:pStyle w:val="BodyText"/>
        <w:ind w:left="820"/>
      </w:pPr>
      <w:r w:rsidRPr="00E546F7">
        <w:t>.txt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 w:line="259" w:lineRule="auto"/>
        <w:ind w:right="1258" w:firstLine="0"/>
        <w:rPr>
          <w:sz w:val="28"/>
        </w:rPr>
      </w:pPr>
      <w:r w:rsidRPr="00E546F7">
        <w:rPr>
          <w:sz w:val="28"/>
        </w:rPr>
        <w:t>The first character (-) represents the file type (a dash indicates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regular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" w:line="259" w:lineRule="auto"/>
        <w:ind w:right="1212" w:firstLine="0"/>
        <w:rPr>
          <w:sz w:val="28"/>
        </w:rPr>
      </w:pPr>
      <w:r w:rsidRPr="00E546F7">
        <w:rPr>
          <w:sz w:val="28"/>
        </w:rPr>
        <w:t>The next three characters (rw-) represent the permissions for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owner (Read 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Write,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326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078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others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1 represents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hard links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3"/>
        <w:ind w:left="1540" w:hanging="721"/>
        <w:rPr>
          <w:sz w:val="28"/>
        </w:rPr>
      </w:pPr>
      <w:r w:rsidRPr="00E546F7">
        <w:rPr>
          <w:sz w:val="28"/>
        </w:rPr>
        <w:t>owner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username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owner.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name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file's group.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1234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bytes.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Oct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19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10:30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modification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timestamp.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file.txt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name.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9" w:lineRule="auto"/>
        <w:ind w:right="1392" w:firstLine="0"/>
        <w:rPr>
          <w:sz w:val="28"/>
        </w:rPr>
      </w:pPr>
      <w:r w:rsidRPr="00E546F7">
        <w:rPr>
          <w:sz w:val="28"/>
        </w:rPr>
        <w:t>Use the chmod command to change the file's permissions.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example,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give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chmod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g+w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file.txt.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Re-run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confirm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permissions.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6" w:lineRule="auto"/>
        <w:ind w:right="1222" w:firstLine="0"/>
        <w:rPr>
          <w:sz w:val="28"/>
        </w:rPr>
      </w:pPr>
      <w:r w:rsidRPr="00E546F7">
        <w:rPr>
          <w:sz w:val="28"/>
        </w:rPr>
        <w:t>You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also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change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owner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chown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chgrp commands,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respectively.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5" w:line="259" w:lineRule="auto"/>
        <w:ind w:right="1085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manage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accounts,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useradd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passwd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commands.</w:t>
      </w: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820" w:right="6735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&lt;sys/stat.h&gt;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7"/>
        <w:ind w:left="109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filename[]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"file.txt";</w:t>
      </w:r>
    </w:p>
    <w:p w:rsidR="002319CD" w:rsidRPr="00E546F7" w:rsidRDefault="00B80098">
      <w:pPr>
        <w:pStyle w:val="BodyText"/>
        <w:spacing w:before="26" w:line="259" w:lineRule="auto"/>
        <w:ind w:left="820" w:firstLine="27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new_permissions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S_IRUSR</w:t>
      </w:r>
      <w:r w:rsidRPr="00E546F7">
        <w:rPr>
          <w:spacing w:val="-2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S_IWUSR</w:t>
      </w:r>
      <w:r w:rsidRPr="00E546F7">
        <w:rPr>
          <w:spacing w:val="-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S_IRGRP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S_IWGRP</w:t>
      </w:r>
      <w:r w:rsidRPr="00E546F7">
        <w:rPr>
          <w:spacing w:val="-11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S_IROTH; //</w:t>
      </w:r>
      <w:r w:rsidRPr="00E546F7">
        <w:rPr>
          <w:spacing w:val="1"/>
        </w:rPr>
        <w:t xml:space="preserve"> </w:t>
      </w:r>
      <w:r w:rsidRPr="00E546F7">
        <w:t>rw-rw-r--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377" w:right="2523" w:hanging="279"/>
      </w:pPr>
      <w:r w:rsidRPr="00E546F7">
        <w:t>if (chmod(filename, new_permissions) == 0) {</w:t>
      </w:r>
      <w:r w:rsidRPr="00E546F7">
        <w:rPr>
          <w:spacing w:val="1"/>
        </w:rPr>
        <w:t xml:space="preserve"> </w:t>
      </w:r>
      <w:r w:rsidRPr="00E546F7">
        <w:t>printf("File</w:t>
      </w:r>
      <w:r w:rsidRPr="00E546F7">
        <w:rPr>
          <w:spacing w:val="-14"/>
        </w:rPr>
        <w:t xml:space="preserve"> </w:t>
      </w:r>
      <w:r w:rsidRPr="00E546F7">
        <w:t>permissions</w:t>
      </w:r>
      <w:r w:rsidRPr="00E546F7">
        <w:rPr>
          <w:spacing w:val="-10"/>
        </w:rPr>
        <w:t xml:space="preserve"> </w:t>
      </w:r>
      <w:r w:rsidRPr="00E546F7">
        <w:t>changed</w:t>
      </w:r>
      <w:r w:rsidRPr="00E546F7">
        <w:rPr>
          <w:spacing w:val="-10"/>
        </w:rPr>
        <w:t xml:space="preserve"> </w:t>
      </w:r>
      <w:r w:rsidRPr="00E546F7">
        <w:t>successfully.\n");</w:t>
      </w:r>
    </w:p>
    <w:p w:rsidR="002319CD" w:rsidRPr="00E546F7" w:rsidRDefault="00B80098">
      <w:pPr>
        <w:pStyle w:val="BodyText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 w:line="259" w:lineRule="auto"/>
        <w:ind w:left="1377" w:right="6614"/>
      </w:pPr>
      <w:r w:rsidRPr="00E546F7">
        <w:t>perror("chmod");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</w:rPr>
        <w:t>OUTPUT: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1"/>
        <w:rPr>
          <w:sz w:val="27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19CD" w:rsidRPr="00E546F7">
      <w:pgSz w:w="11910" w:h="16840"/>
      <w:pgMar w:top="136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42C" w:rsidRDefault="009C442C">
      <w:r>
        <w:separator/>
      </w:r>
    </w:p>
  </w:endnote>
  <w:endnote w:type="continuationSeparator" w:id="0">
    <w:p w:rsidR="009C442C" w:rsidRDefault="009C4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42C" w:rsidRDefault="009C442C">
      <w:r>
        <w:separator/>
      </w:r>
    </w:p>
  </w:footnote>
  <w:footnote w:type="continuationSeparator" w:id="0">
    <w:p w:rsidR="009C442C" w:rsidRDefault="009C4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5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9239341B"/>
    <w:multiLevelType w:val="multilevel"/>
    <w:tmpl w:val="9239341B"/>
    <w:lvl w:ilvl="0">
      <w:numFmt w:val="bullet"/>
      <w:lvlText w:val="•"/>
      <w:lvlJc w:val="left"/>
      <w:pPr>
        <w:ind w:left="280" w:hanging="540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F205925"/>
    <w:multiLevelType w:val="multilevel"/>
    <w:tmpl w:val="BF205925"/>
    <w:lvl w:ilvl="0">
      <w:start w:val="1"/>
      <w:numFmt w:val="lowerLetter"/>
      <w:lvlText w:val="%1."/>
      <w:lvlJc w:val="left"/>
      <w:pPr>
        <w:ind w:left="1058" w:hanging="25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48" w:hanging="25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7" w:hanging="2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5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3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1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9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C8879AEF"/>
    <w:multiLevelType w:val="multilevel"/>
    <w:tmpl w:val="C8879AEF"/>
    <w:lvl w:ilvl="0">
      <w:start w:val="13"/>
      <w:numFmt w:val="decimal"/>
      <w:lvlText w:val="%1."/>
      <w:lvlJc w:val="left"/>
      <w:pPr>
        <w:ind w:left="820" w:hanging="42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CF092B84"/>
    <w:multiLevelType w:val="multilevel"/>
    <w:tmpl w:val="CF092B84"/>
    <w:lvl w:ilvl="0">
      <w:start w:val="2"/>
      <w:numFmt w:val="decimal"/>
      <w:lvlText w:val="%1."/>
      <w:lvlJc w:val="left"/>
      <w:pPr>
        <w:ind w:left="353" w:hanging="353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"/>
      <w:lvlJc w:val="left"/>
      <w:pPr>
        <w:ind w:left="545" w:hanging="360"/>
      </w:pPr>
      <w:rPr>
        <w:rFonts w:ascii="Symbol" w:eastAsia="Symbol" w:hAnsi="Symbol" w:cs="Symbol" w:hint="default"/>
        <w:color w:val="000009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D7F9FE59"/>
    <w:multiLevelType w:val="multilevel"/>
    <w:tmpl w:val="D7F9FE59"/>
    <w:lvl w:ilvl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32" w:hanging="42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422"/>
      </w:pPr>
      <w:rPr>
        <w:rFonts w:hint="default"/>
        <w:lang w:val="en-US" w:eastAsia="en-US" w:bidi="ar-SA"/>
      </w:rPr>
    </w:lvl>
  </w:abstractNum>
  <w:abstractNum w:abstractNumId="12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0248C179"/>
    <w:multiLevelType w:val="multilevel"/>
    <w:tmpl w:val="0248C179"/>
    <w:lvl w:ilvl="0">
      <w:numFmt w:val="bullet"/>
      <w:lvlText w:val="•"/>
      <w:lvlJc w:val="left"/>
      <w:pPr>
        <w:ind w:left="280" w:hanging="471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46" w:hanging="47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13" w:hanging="4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79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471"/>
      </w:pPr>
      <w:rPr>
        <w:rFonts w:hint="default"/>
        <w:lang w:val="en-US" w:eastAsia="en-US" w:bidi="ar-SA"/>
      </w:rPr>
    </w:lvl>
  </w:abstractNum>
  <w:abstractNum w:abstractNumId="16" w15:restartNumberingAfterBreak="0">
    <w:nsid w:val="03D62ECE"/>
    <w:multiLevelType w:val="multilevel"/>
    <w:tmpl w:val="03D62ECE"/>
    <w:lvl w:ilvl="0">
      <w:start w:val="4"/>
      <w:numFmt w:val="decimal"/>
      <w:lvlText w:val="%1."/>
      <w:lvlJc w:val="left"/>
      <w:pPr>
        <w:ind w:left="242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40" w:hanging="242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40" w:hanging="2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0" w:hanging="2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1" w:hanging="2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42" w:hanging="2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242"/>
      </w:pPr>
      <w:rPr>
        <w:rFonts w:hint="default"/>
        <w:lang w:val="en-US" w:eastAsia="en-US" w:bidi="ar-SA"/>
      </w:rPr>
    </w:lvl>
  </w:abstractNum>
  <w:abstractNum w:abstractNumId="17" w15:restartNumberingAfterBreak="0">
    <w:nsid w:val="0E640482"/>
    <w:multiLevelType w:val="multilevel"/>
    <w:tmpl w:val="0E640482"/>
    <w:lvl w:ilvl="0">
      <w:start w:val="2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493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444" w:hanging="21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8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7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2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2" w15:restartNumberingAfterBreak="0">
    <w:nsid w:val="39A0D9AC"/>
    <w:multiLevelType w:val="multilevel"/>
    <w:tmpl w:val="39A0D9AC"/>
    <w:lvl w:ilvl="0">
      <w:start w:val="36"/>
      <w:numFmt w:val="decimal"/>
      <w:lvlText w:val="%1."/>
      <w:lvlJc w:val="left"/>
      <w:pPr>
        <w:ind w:left="100" w:hanging="47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6A08BB8"/>
    <w:multiLevelType w:val="multilevel"/>
    <w:tmpl w:val="46A08BB8"/>
    <w:lvl w:ilvl="0">
      <w:start w:val="14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C1BAE26"/>
    <w:multiLevelType w:val="multilevel"/>
    <w:tmpl w:val="4C1BAE26"/>
    <w:lvl w:ilvl="0">
      <w:start w:val="25"/>
      <w:numFmt w:val="decimal"/>
      <w:lvlText w:val="%1)"/>
      <w:lvlJc w:val="left"/>
      <w:pPr>
        <w:ind w:left="100" w:hanging="50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100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82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4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506"/>
      </w:pPr>
      <w:rPr>
        <w:rFonts w:hint="default"/>
        <w:lang w:val="en-US" w:eastAsia="en-US" w:bidi="ar-SA"/>
      </w:rPr>
    </w:lvl>
  </w:abstractNum>
  <w:abstractNum w:abstractNumId="25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58765686"/>
    <w:multiLevelType w:val="multilevel"/>
    <w:tmpl w:val="58765686"/>
    <w:lvl w:ilvl="0">
      <w:numFmt w:val="bullet"/>
      <w:lvlText w:val="•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9ADCABA"/>
    <w:multiLevelType w:val="multilevel"/>
    <w:tmpl w:val="68BC62F4"/>
    <w:lvl w:ilvl="0">
      <w:start w:val="1"/>
      <w:numFmt w:val="lowerLetter"/>
      <w:lvlText w:val="%1."/>
      <w:lvlJc w:val="left"/>
      <w:pPr>
        <w:ind w:left="1011" w:hanging="303"/>
        <w:jc w:val="left"/>
      </w:pPr>
      <w:rPr>
        <w:rFonts w:ascii="Times New Roman" w:eastAsia="Times New Roman" w:hAnsi="Times New Roman" w:cs="Times New Roman" w:hint="default"/>
        <w:b w:val="0"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903" w:hanging="30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1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4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9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303"/>
      </w:pPr>
      <w:rPr>
        <w:rFonts w:hint="default"/>
        <w:lang w:val="en-US" w:eastAsia="en-US" w:bidi="ar-SA"/>
      </w:rPr>
    </w:lvl>
  </w:abstractNum>
  <w:abstractNum w:abstractNumId="28" w15:restartNumberingAfterBreak="0">
    <w:nsid w:val="5A241D34"/>
    <w:multiLevelType w:val="multilevel"/>
    <w:tmpl w:val="5A241D34"/>
    <w:lvl w:ilvl="0">
      <w:start w:val="11"/>
      <w:numFmt w:val="decimal"/>
      <w:lvlText w:val="%1."/>
      <w:lvlJc w:val="left"/>
      <w:pPr>
        <w:ind w:left="820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60" w:hanging="72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29" w15:restartNumberingAfterBreak="0">
    <w:nsid w:val="60382F6E"/>
    <w:multiLevelType w:val="multilevel"/>
    <w:tmpl w:val="60382F6E"/>
    <w:lvl w:ilvl="0">
      <w:start w:val="30"/>
      <w:numFmt w:val="decimal"/>
      <w:lvlText w:val="%1."/>
      <w:lvlJc w:val="left"/>
      <w:pPr>
        <w:ind w:left="100" w:hanging="47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084" w:hanging="47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69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3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7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2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475"/>
      </w:pPr>
      <w:rPr>
        <w:rFonts w:hint="default"/>
        <w:lang w:val="en-US" w:eastAsia="en-US" w:bidi="ar-SA"/>
      </w:rPr>
    </w:lvl>
  </w:abstractNum>
  <w:abstractNum w:abstractNumId="30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7ECEA79"/>
    <w:multiLevelType w:val="multilevel"/>
    <w:tmpl w:val="77ECEA79"/>
    <w:lvl w:ilvl="0">
      <w:start w:val="33"/>
      <w:numFmt w:val="decimal"/>
      <w:lvlText w:val="%1."/>
      <w:lvlJc w:val="left"/>
      <w:pPr>
        <w:ind w:left="460" w:hanging="5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408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506"/>
      </w:pPr>
      <w:rPr>
        <w:rFonts w:hint="default"/>
        <w:lang w:val="en-US" w:eastAsia="en-US" w:bidi="ar-SA"/>
      </w:rPr>
    </w:lvl>
  </w:abstractNum>
  <w:abstractNum w:abstractNumId="33" w15:restartNumberingAfterBreak="0">
    <w:nsid w:val="7C246926"/>
    <w:multiLevelType w:val="multilevel"/>
    <w:tmpl w:val="7C246926"/>
    <w:lvl w:ilvl="0">
      <w:start w:val="1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319CD"/>
    <w:rsid w:val="001413F8"/>
    <w:rsid w:val="002319CD"/>
    <w:rsid w:val="009C442C"/>
    <w:rsid w:val="00B80098"/>
    <w:rsid w:val="00E546F7"/>
    <w:rsid w:val="348A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EA6F6"/>
  <w15:docId w15:val="{687BF9F0-9049-4E24-995B-D80E050F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616" w:lineRule="exact"/>
      <w:ind w:left="2789" w:right="3798"/>
      <w:jc w:val="center"/>
    </w:pPr>
    <w:rPr>
      <w:rFonts w:ascii="Calibri" w:eastAsia="Calibri" w:hAnsi="Calibri" w:cs="Calibri"/>
      <w:b/>
      <w:bCs/>
      <w:sz w:val="52"/>
      <w:szCs w:val="5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113</Pages>
  <Words>13235</Words>
  <Characters>75443</Characters>
  <Application>Microsoft Office Word</Application>
  <DocSecurity>0</DocSecurity>
  <Lines>628</Lines>
  <Paragraphs>177</Paragraphs>
  <ScaleCrop>false</ScaleCrop>
  <Company/>
  <LinksUpToDate>false</LinksUpToDate>
  <CharactersWithSpaces>88501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jaswanth varma</dc:creator>
  <cp:lastModifiedBy>Lenovo</cp:lastModifiedBy>
  <cp:revision>4</cp:revision>
  <dcterms:created xsi:type="dcterms:W3CDTF">2023-10-19T08:20:00Z</dcterms:created>
  <dcterms:modified xsi:type="dcterms:W3CDTF">2023-11-15T04:54:00Z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6A20144E305A40298AF5747BD7A719CF_12</vt:lpwstr>
  </property>
</Properties>
</file>